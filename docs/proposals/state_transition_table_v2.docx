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FECAB">
      <w:pPr>
        <w:spacing w:before="0" w:after="80"/>
        <w:jc w:val="center"/>
      </w:pPr>
      <w:r>
        <w:rPr>
          <w:rFonts w:ascii="Times New Roman" w:hAnsi="Times New Roman"/>
          <w:b/>
          <w:color w:val="1A365D"/>
          <w:sz w:val="36"/>
        </w:rPr>
        <w:t>BẢNG MA TRẬN CHUYỂN TRẠNG THÁI (STATE TRANSITION TABLE)</w:t>
      </w:r>
    </w:p>
    <w:p w14:paraId="5B3F427B">
      <w:pPr>
        <w:pStyle w:val="2"/>
        <w:spacing w:before="240" w:after="120"/>
      </w:pPr>
      <w:r>
        <w:rPr>
          <w:rFonts w:ascii="Times New Roman" w:hAnsi="Times New Roman"/>
          <w:b/>
          <w:color w:val="1A365D"/>
          <w:sz w:val="28"/>
        </w:rPr>
        <w:t>1. Tổng quan &amp; Nguyên tắc Quản lý Vòng đời Trạng thái</w:t>
      </w:r>
    </w:p>
    <w:p w14:paraId="62C77DFD">
      <w:pPr>
        <w:spacing w:after="160" w:line="300" w:lineRule="auto"/>
      </w:pPr>
      <w:r>
        <w:rPr>
          <w:rFonts w:ascii="Times New Roman" w:hAnsi="Times New Roman"/>
          <w:color w:val="2D3748"/>
          <w:sz w:val="22"/>
        </w:rPr>
        <w:t>Trong Hệ thống Thông tin Điều phối Y tế Chăm sóc tại nhà (Home Healthcare MIS), Bảng chuyển trạng thái (State Transition Table) quy định toàn bộ quy tắc biến đổi trạng thái dữ liệu từ khi tiếp nhận yêu cầu cho đến khi hoàn thành dịch vụ và ghi nhận phản hồi. Thiết kế đảm bảo nguyên tắc toàn vẹn dữ liệu (Data Integrity), ngăn ngừa các trạng thái không hợp lệ và đảm bảo tính minh bạch cho quy trình điều phối con người có AI hỗ trợ (Human-in-the-loop).</w:t>
      </w:r>
    </w:p>
    <w:p w14:paraId="7EBE1C36">
      <w:pPr>
        <w:pStyle w:val="2"/>
        <w:spacing w:before="280" w:after="120"/>
      </w:pPr>
      <w:r>
        <w:rPr>
          <w:rFonts w:ascii="Times New Roman" w:hAnsi="Times New Roman"/>
          <w:b/>
          <w:color w:val="1A365D"/>
          <w:sz w:val="28"/>
        </w:rPr>
        <w:t>2. Ma trận Chuyển trạng thái cho Yêu cầu Dịch vụ (Service Requests)</w:t>
      </w:r>
    </w:p>
    <w:p w14:paraId="3DDBA1A8">
      <w:pPr>
        <w:spacing w:after="160"/>
      </w:pPr>
      <w:r>
        <w:rPr>
          <w:rFonts w:ascii="Times New Roman" w:hAnsi="Times New Roman"/>
          <w:color w:val="2D3748"/>
          <w:sz w:val="22"/>
        </w:rPr>
        <w:t>Bảng dưới đây quy định chi tiết 10 quy tắc chuyển trạng thái của đối tượng Service Request (bảng service_requests.status):</w:t>
      </w:r>
    </w:p>
    <w:tbl>
      <w:tblPr>
        <w:tblStyle w:val="12"/>
        <w:tblW w:w="0" w:type="auto"/>
        <w:jc w:val="center"/>
        <w:tblLayout w:type="fixed"/>
        <w:tblCellMar>
          <w:top w:w="0" w:type="dxa"/>
          <w:left w:w="108" w:type="dxa"/>
          <w:bottom w:w="0" w:type="dxa"/>
          <w:right w:w="108" w:type="dxa"/>
        </w:tblCellMar>
      </w:tblPr>
      <w:tblGrid>
        <w:gridCol w:w="1031"/>
        <w:gridCol w:w="2433"/>
        <w:gridCol w:w="2498"/>
        <w:gridCol w:w="2356"/>
        <w:gridCol w:w="1986"/>
        <w:gridCol w:w="4228"/>
      </w:tblGrid>
      <w:tr w14:paraId="29AA93F6">
        <w:trPr>
          <w:jc w:val="center"/>
        </w:trPr>
        <w:tc>
          <w:tcPr>
            <w:tcW w:w="1031" w:type="dxa"/>
            <w:shd w:val="clear" w:color="auto" w:fill="1A365D"/>
            <w:tcMar>
              <w:top w:w="100" w:type="dxa"/>
              <w:left w:w="140" w:type="dxa"/>
              <w:bottom w:w="100" w:type="dxa"/>
              <w:right w:w="140" w:type="dxa"/>
            </w:tcMar>
            <w:vAlign w:val="center"/>
          </w:tcPr>
          <w:p w14:paraId="315D2DCD">
            <w:pPr>
              <w:spacing w:before="40" w:after="40" w:line="276" w:lineRule="auto"/>
              <w:jc w:val="center"/>
            </w:pPr>
            <w:r>
              <w:rPr>
                <w:rFonts w:ascii="Times New Roman" w:hAnsi="Times New Roman"/>
                <w:b/>
                <w:color w:val="FFFFFF"/>
                <w:sz w:val="22"/>
              </w:rPr>
              <w:t>STT</w:t>
            </w:r>
          </w:p>
        </w:tc>
        <w:tc>
          <w:tcPr>
            <w:tcW w:w="2433" w:type="dxa"/>
            <w:shd w:val="clear" w:color="auto" w:fill="1A365D"/>
            <w:tcMar>
              <w:top w:w="100" w:type="dxa"/>
              <w:left w:w="140" w:type="dxa"/>
              <w:bottom w:w="100" w:type="dxa"/>
              <w:right w:w="140" w:type="dxa"/>
            </w:tcMar>
            <w:vAlign w:val="center"/>
          </w:tcPr>
          <w:p w14:paraId="78640F91">
            <w:pPr>
              <w:spacing w:before="40" w:after="40" w:line="276" w:lineRule="auto"/>
              <w:jc w:val="center"/>
            </w:pPr>
            <w:r>
              <w:rPr>
                <w:rFonts w:ascii="Times New Roman" w:hAnsi="Times New Roman"/>
                <w:b/>
                <w:color w:val="FFFFFF"/>
                <w:sz w:val="22"/>
              </w:rPr>
              <w:t>Trạng thái Ban đầu (From)</w:t>
            </w:r>
          </w:p>
        </w:tc>
        <w:tc>
          <w:tcPr>
            <w:tcW w:w="2498" w:type="dxa"/>
            <w:shd w:val="clear" w:color="auto" w:fill="1A365D"/>
            <w:tcMar>
              <w:top w:w="100" w:type="dxa"/>
              <w:left w:w="140" w:type="dxa"/>
              <w:bottom w:w="100" w:type="dxa"/>
              <w:right w:w="140" w:type="dxa"/>
            </w:tcMar>
            <w:vAlign w:val="center"/>
          </w:tcPr>
          <w:p w14:paraId="7B3F7563">
            <w:pPr>
              <w:spacing w:before="40" w:after="40" w:line="276" w:lineRule="auto"/>
              <w:jc w:val="center"/>
            </w:pPr>
            <w:r>
              <w:rPr>
                <w:rFonts w:ascii="Times New Roman" w:hAnsi="Times New Roman"/>
                <w:b/>
                <w:color w:val="FFFFFF"/>
                <w:sz w:val="22"/>
              </w:rPr>
              <w:t>Sự kiện / Tác vụ (Event/Action)</w:t>
            </w:r>
          </w:p>
        </w:tc>
        <w:tc>
          <w:tcPr>
            <w:tcW w:w="2356" w:type="dxa"/>
            <w:shd w:val="clear" w:color="auto" w:fill="1A365D"/>
            <w:tcMar>
              <w:top w:w="100" w:type="dxa"/>
              <w:left w:w="140" w:type="dxa"/>
              <w:bottom w:w="100" w:type="dxa"/>
              <w:right w:w="140" w:type="dxa"/>
            </w:tcMar>
            <w:vAlign w:val="center"/>
          </w:tcPr>
          <w:p w14:paraId="06E46602">
            <w:pPr>
              <w:spacing w:before="40" w:after="40" w:line="276" w:lineRule="auto"/>
              <w:jc w:val="center"/>
            </w:pPr>
            <w:r>
              <w:rPr>
                <w:rFonts w:ascii="Times New Roman" w:hAnsi="Times New Roman"/>
                <w:b/>
                <w:color w:val="FFFFFF"/>
                <w:sz w:val="22"/>
              </w:rPr>
              <w:t>Trạng thái Kế tiếp (To)</w:t>
            </w:r>
          </w:p>
        </w:tc>
        <w:tc>
          <w:tcPr>
            <w:tcW w:w="1986" w:type="dxa"/>
            <w:shd w:val="clear" w:color="auto" w:fill="1A365D"/>
            <w:tcMar>
              <w:top w:w="100" w:type="dxa"/>
              <w:left w:w="140" w:type="dxa"/>
              <w:bottom w:w="100" w:type="dxa"/>
              <w:right w:w="140" w:type="dxa"/>
            </w:tcMar>
            <w:vAlign w:val="center"/>
          </w:tcPr>
          <w:p w14:paraId="45B6635B">
            <w:pPr>
              <w:spacing w:before="40" w:after="40" w:line="276" w:lineRule="auto"/>
              <w:jc w:val="center"/>
            </w:pPr>
            <w:r>
              <w:rPr>
                <w:rFonts w:ascii="Times New Roman" w:hAnsi="Times New Roman"/>
                <w:b/>
                <w:color w:val="FFFFFF"/>
                <w:sz w:val="22"/>
              </w:rPr>
              <w:t>Tác nhân (Actor)</w:t>
            </w:r>
          </w:p>
        </w:tc>
        <w:tc>
          <w:tcPr>
            <w:tcW w:w="4228" w:type="dxa"/>
            <w:shd w:val="clear" w:color="auto" w:fill="1A365D"/>
            <w:tcMar>
              <w:top w:w="100" w:type="dxa"/>
              <w:left w:w="140" w:type="dxa"/>
              <w:bottom w:w="100" w:type="dxa"/>
              <w:right w:w="140" w:type="dxa"/>
            </w:tcMar>
            <w:vAlign w:val="center"/>
          </w:tcPr>
          <w:p w14:paraId="73FC3E9C">
            <w:pPr>
              <w:spacing w:before="40" w:after="40" w:line="276" w:lineRule="auto"/>
              <w:jc w:val="center"/>
            </w:pPr>
            <w:r>
              <w:rPr>
                <w:rFonts w:ascii="Times New Roman" w:hAnsi="Times New Roman"/>
                <w:b/>
                <w:color w:val="FFFFFF"/>
                <w:sz w:val="22"/>
              </w:rPr>
              <w:t>Quy tắc / Điều kiện Nghiệp vụ (Guard Condition)</w:t>
            </w:r>
          </w:p>
        </w:tc>
      </w:tr>
      <w:tr w14:paraId="4203E846">
        <w:tblPrEx>
          <w:tblCellMar>
            <w:top w:w="0" w:type="dxa"/>
            <w:left w:w="108" w:type="dxa"/>
            <w:bottom w:w="0" w:type="dxa"/>
            <w:right w:w="108" w:type="dxa"/>
          </w:tblCellMar>
        </w:tblPrEx>
        <w:trPr>
          <w:jc w:val="center"/>
        </w:trPr>
        <w:tc>
          <w:tcPr>
            <w:tcW w:w="1031" w:type="dxa"/>
            <w:shd w:val="clear" w:color="auto" w:fill="FFFFFF"/>
            <w:tcMar>
              <w:top w:w="100" w:type="dxa"/>
              <w:left w:w="140" w:type="dxa"/>
              <w:bottom w:w="100" w:type="dxa"/>
              <w:right w:w="140" w:type="dxa"/>
            </w:tcMar>
            <w:vAlign w:val="center"/>
          </w:tcPr>
          <w:p w14:paraId="66DFDA25">
            <w:pPr>
              <w:spacing w:before="40" w:after="40" w:line="276" w:lineRule="auto"/>
              <w:jc w:val="center"/>
            </w:pPr>
            <w:r>
              <w:rPr>
                <w:rFonts w:ascii="Times New Roman" w:hAnsi="Times New Roman"/>
                <w:sz w:val="21"/>
              </w:rPr>
              <w:t>1</w:t>
            </w:r>
          </w:p>
        </w:tc>
        <w:tc>
          <w:tcPr>
            <w:tcW w:w="2433" w:type="dxa"/>
            <w:shd w:val="clear" w:color="auto" w:fill="FFFFFF"/>
            <w:tcMar>
              <w:top w:w="100" w:type="dxa"/>
              <w:left w:w="140" w:type="dxa"/>
              <w:bottom w:w="100" w:type="dxa"/>
              <w:right w:w="140" w:type="dxa"/>
            </w:tcMar>
            <w:vAlign w:val="center"/>
          </w:tcPr>
          <w:p w14:paraId="47E42F9A">
            <w:pPr>
              <w:spacing w:before="40" w:after="40" w:line="276" w:lineRule="auto"/>
              <w:jc w:val="center"/>
            </w:pPr>
            <w:r>
              <w:rPr>
                <w:rFonts w:ascii="Times New Roman" w:hAnsi="Times New Roman"/>
                <w:sz w:val="21"/>
              </w:rPr>
              <w:t>NEW / SUBMITTED</w:t>
            </w:r>
          </w:p>
        </w:tc>
        <w:tc>
          <w:tcPr>
            <w:tcW w:w="2498" w:type="dxa"/>
            <w:shd w:val="clear" w:color="auto" w:fill="FFFFFF"/>
            <w:tcMar>
              <w:top w:w="100" w:type="dxa"/>
              <w:left w:w="140" w:type="dxa"/>
              <w:bottom w:w="100" w:type="dxa"/>
              <w:right w:w="140" w:type="dxa"/>
            </w:tcMar>
            <w:vAlign w:val="center"/>
          </w:tcPr>
          <w:p w14:paraId="5212F995">
            <w:pPr>
              <w:spacing w:before="40" w:after="40" w:line="276" w:lineRule="auto"/>
              <w:jc w:val="left"/>
            </w:pPr>
            <w:r>
              <w:rPr>
                <w:rFonts w:ascii="Times New Roman" w:hAnsi="Times New Roman"/>
                <w:sz w:val="21"/>
              </w:rPr>
              <w:t>Gửi yêu cầu dịch vụ</w:t>
            </w:r>
          </w:p>
        </w:tc>
        <w:tc>
          <w:tcPr>
            <w:tcW w:w="2356" w:type="dxa"/>
            <w:shd w:val="clear" w:color="auto" w:fill="FFFFFF"/>
            <w:tcMar>
              <w:top w:w="100" w:type="dxa"/>
              <w:left w:w="140" w:type="dxa"/>
              <w:bottom w:w="100" w:type="dxa"/>
              <w:right w:w="140" w:type="dxa"/>
            </w:tcMar>
            <w:vAlign w:val="center"/>
          </w:tcPr>
          <w:p w14:paraId="690B07F5">
            <w:pPr>
              <w:spacing w:before="40" w:after="40" w:line="276" w:lineRule="auto"/>
              <w:jc w:val="center"/>
            </w:pPr>
            <w:r>
              <w:rPr>
                <w:rFonts w:ascii="Times New Roman" w:hAnsi="Times New Roman"/>
                <w:sz w:val="21"/>
              </w:rPr>
              <w:t>VALIDATED</w:t>
            </w:r>
          </w:p>
        </w:tc>
        <w:tc>
          <w:tcPr>
            <w:tcW w:w="1986" w:type="dxa"/>
            <w:shd w:val="clear" w:color="auto" w:fill="FFFFFF"/>
            <w:tcMar>
              <w:top w:w="100" w:type="dxa"/>
              <w:left w:w="140" w:type="dxa"/>
              <w:bottom w:w="100" w:type="dxa"/>
              <w:right w:w="140" w:type="dxa"/>
            </w:tcMar>
            <w:vAlign w:val="center"/>
          </w:tcPr>
          <w:p w14:paraId="623DDF0A">
            <w:pPr>
              <w:spacing w:before="40" w:after="40" w:line="276" w:lineRule="auto"/>
              <w:jc w:val="left"/>
            </w:pPr>
            <w:r>
              <w:rPr>
                <w:rFonts w:ascii="Times New Roman" w:hAnsi="Times New Roman"/>
                <w:sz w:val="21"/>
              </w:rPr>
              <w:t>Khách hàng / Tổng đài</w:t>
            </w:r>
          </w:p>
        </w:tc>
        <w:tc>
          <w:tcPr>
            <w:tcW w:w="4228" w:type="dxa"/>
            <w:shd w:val="clear" w:color="auto" w:fill="FFFFFF"/>
            <w:tcMar>
              <w:top w:w="100" w:type="dxa"/>
              <w:left w:w="140" w:type="dxa"/>
              <w:bottom w:w="100" w:type="dxa"/>
              <w:right w:w="140" w:type="dxa"/>
            </w:tcMar>
            <w:vAlign w:val="center"/>
          </w:tcPr>
          <w:p w14:paraId="2381A915">
            <w:pPr>
              <w:spacing w:before="40" w:after="40" w:line="276" w:lineRule="auto"/>
              <w:jc w:val="left"/>
            </w:pPr>
            <w:r>
              <w:rPr>
                <w:rFonts w:ascii="Times New Roman" w:hAnsi="Times New Roman"/>
                <w:sz w:val="21"/>
              </w:rPr>
              <w:t>Thông tin địa chỉ, dịch vụ, khung giờ hợp lệ</w:t>
            </w:r>
          </w:p>
        </w:tc>
      </w:tr>
      <w:tr w14:paraId="69F264E4">
        <w:tblPrEx>
          <w:tblCellMar>
            <w:top w:w="0" w:type="dxa"/>
            <w:left w:w="108" w:type="dxa"/>
            <w:bottom w:w="0" w:type="dxa"/>
            <w:right w:w="108" w:type="dxa"/>
          </w:tblCellMar>
        </w:tblPrEx>
        <w:trPr>
          <w:jc w:val="center"/>
        </w:trPr>
        <w:tc>
          <w:tcPr>
            <w:tcW w:w="1031" w:type="dxa"/>
            <w:shd w:val="clear" w:color="auto" w:fill="F7FAFC"/>
            <w:tcMar>
              <w:top w:w="100" w:type="dxa"/>
              <w:left w:w="140" w:type="dxa"/>
              <w:bottom w:w="100" w:type="dxa"/>
              <w:right w:w="140" w:type="dxa"/>
            </w:tcMar>
            <w:vAlign w:val="center"/>
          </w:tcPr>
          <w:p w14:paraId="5105082E">
            <w:pPr>
              <w:spacing w:before="40" w:after="40" w:line="276" w:lineRule="auto"/>
              <w:jc w:val="center"/>
            </w:pPr>
            <w:r>
              <w:rPr>
                <w:rFonts w:ascii="Times New Roman" w:hAnsi="Times New Roman"/>
                <w:sz w:val="21"/>
              </w:rPr>
              <w:t>2</w:t>
            </w:r>
          </w:p>
        </w:tc>
        <w:tc>
          <w:tcPr>
            <w:tcW w:w="2433" w:type="dxa"/>
            <w:shd w:val="clear" w:color="auto" w:fill="F7FAFC"/>
            <w:tcMar>
              <w:top w:w="100" w:type="dxa"/>
              <w:left w:w="140" w:type="dxa"/>
              <w:bottom w:w="100" w:type="dxa"/>
              <w:right w:w="140" w:type="dxa"/>
            </w:tcMar>
            <w:vAlign w:val="center"/>
          </w:tcPr>
          <w:p w14:paraId="05D8025A">
            <w:pPr>
              <w:spacing w:before="40" w:after="40" w:line="276" w:lineRule="auto"/>
              <w:jc w:val="center"/>
            </w:pPr>
            <w:r>
              <w:rPr>
                <w:rFonts w:ascii="Times New Roman" w:hAnsi="Times New Roman"/>
                <w:sz w:val="21"/>
              </w:rPr>
              <w:t>NEW / SUBMITTED</w:t>
            </w:r>
          </w:p>
        </w:tc>
        <w:tc>
          <w:tcPr>
            <w:tcW w:w="2498" w:type="dxa"/>
            <w:shd w:val="clear" w:color="auto" w:fill="F7FAFC"/>
            <w:tcMar>
              <w:top w:w="100" w:type="dxa"/>
              <w:left w:w="140" w:type="dxa"/>
              <w:bottom w:w="100" w:type="dxa"/>
              <w:right w:w="140" w:type="dxa"/>
            </w:tcMar>
            <w:vAlign w:val="center"/>
          </w:tcPr>
          <w:p w14:paraId="6618323F">
            <w:pPr>
              <w:spacing w:before="40" w:after="40" w:line="276" w:lineRule="auto"/>
              <w:jc w:val="left"/>
            </w:pPr>
            <w:r>
              <w:rPr>
                <w:rFonts w:ascii="Times New Roman" w:hAnsi="Times New Roman"/>
                <w:sz w:val="21"/>
              </w:rPr>
              <w:t>Xác thực thất bại</w:t>
            </w:r>
          </w:p>
        </w:tc>
        <w:tc>
          <w:tcPr>
            <w:tcW w:w="2356" w:type="dxa"/>
            <w:shd w:val="clear" w:color="auto" w:fill="F7FAFC"/>
            <w:tcMar>
              <w:top w:w="100" w:type="dxa"/>
              <w:left w:w="140" w:type="dxa"/>
              <w:bottom w:w="100" w:type="dxa"/>
              <w:right w:w="140" w:type="dxa"/>
            </w:tcMar>
            <w:vAlign w:val="center"/>
          </w:tcPr>
          <w:p w14:paraId="2DC90E06">
            <w:pPr>
              <w:spacing w:before="40" w:after="40" w:line="276" w:lineRule="auto"/>
              <w:jc w:val="center"/>
            </w:pPr>
            <w:r>
              <w:rPr>
                <w:rFonts w:ascii="Times New Roman" w:hAnsi="Times New Roman"/>
                <w:sz w:val="21"/>
              </w:rPr>
              <w:t>REJECTED</w:t>
            </w:r>
          </w:p>
        </w:tc>
        <w:tc>
          <w:tcPr>
            <w:tcW w:w="1986" w:type="dxa"/>
            <w:shd w:val="clear" w:color="auto" w:fill="F7FAFC"/>
            <w:tcMar>
              <w:top w:w="100" w:type="dxa"/>
              <w:left w:w="140" w:type="dxa"/>
              <w:bottom w:w="100" w:type="dxa"/>
              <w:right w:w="140" w:type="dxa"/>
            </w:tcMar>
            <w:vAlign w:val="center"/>
          </w:tcPr>
          <w:p w14:paraId="3F97776D">
            <w:pPr>
              <w:spacing w:before="40" w:after="40" w:line="276" w:lineRule="auto"/>
              <w:jc w:val="left"/>
            </w:pPr>
            <w:r>
              <w:rPr>
                <w:rFonts w:ascii="Times New Roman" w:hAnsi="Times New Roman"/>
                <w:sz w:val="21"/>
              </w:rPr>
              <w:t>Hệ thống (Validate)</w:t>
            </w:r>
          </w:p>
        </w:tc>
        <w:tc>
          <w:tcPr>
            <w:tcW w:w="4228" w:type="dxa"/>
            <w:shd w:val="clear" w:color="auto" w:fill="F7FAFC"/>
            <w:tcMar>
              <w:top w:w="100" w:type="dxa"/>
              <w:left w:w="140" w:type="dxa"/>
              <w:bottom w:w="100" w:type="dxa"/>
              <w:right w:w="140" w:type="dxa"/>
            </w:tcMar>
            <w:vAlign w:val="center"/>
          </w:tcPr>
          <w:p w14:paraId="0190E71F">
            <w:pPr>
              <w:spacing w:before="40" w:after="40" w:line="276" w:lineRule="auto"/>
              <w:jc w:val="left"/>
            </w:pPr>
            <w:r>
              <w:rPr>
                <w:rFonts w:ascii="Times New Roman" w:hAnsi="Times New Roman"/>
                <w:sz w:val="21"/>
              </w:rPr>
              <w:t>Dữ liệu lỗi, thiếu địa chỉ hoặc dịch vụ không tồn tại</w:t>
            </w:r>
          </w:p>
        </w:tc>
      </w:tr>
      <w:tr w14:paraId="6FEA8065">
        <w:tblPrEx>
          <w:tblCellMar>
            <w:top w:w="0" w:type="dxa"/>
            <w:left w:w="108" w:type="dxa"/>
            <w:bottom w:w="0" w:type="dxa"/>
            <w:right w:w="108" w:type="dxa"/>
          </w:tblCellMar>
        </w:tblPrEx>
        <w:trPr>
          <w:jc w:val="center"/>
        </w:trPr>
        <w:tc>
          <w:tcPr>
            <w:tcW w:w="1031" w:type="dxa"/>
            <w:shd w:val="clear" w:color="auto" w:fill="FFFFFF"/>
            <w:tcMar>
              <w:top w:w="100" w:type="dxa"/>
              <w:left w:w="140" w:type="dxa"/>
              <w:bottom w:w="100" w:type="dxa"/>
              <w:right w:w="140" w:type="dxa"/>
            </w:tcMar>
            <w:vAlign w:val="center"/>
          </w:tcPr>
          <w:p w14:paraId="63DB15B3">
            <w:pPr>
              <w:spacing w:before="40" w:after="40" w:line="276" w:lineRule="auto"/>
              <w:jc w:val="center"/>
            </w:pPr>
            <w:r>
              <w:rPr>
                <w:rFonts w:ascii="Times New Roman" w:hAnsi="Times New Roman"/>
                <w:sz w:val="21"/>
              </w:rPr>
              <w:t>3</w:t>
            </w:r>
          </w:p>
        </w:tc>
        <w:tc>
          <w:tcPr>
            <w:tcW w:w="2433" w:type="dxa"/>
            <w:shd w:val="clear" w:color="auto" w:fill="FFFFFF"/>
            <w:tcMar>
              <w:top w:w="100" w:type="dxa"/>
              <w:left w:w="140" w:type="dxa"/>
              <w:bottom w:w="100" w:type="dxa"/>
              <w:right w:w="140" w:type="dxa"/>
            </w:tcMar>
            <w:vAlign w:val="center"/>
          </w:tcPr>
          <w:p w14:paraId="1A58C52F">
            <w:pPr>
              <w:spacing w:before="40" w:after="40" w:line="276" w:lineRule="auto"/>
              <w:jc w:val="center"/>
            </w:pPr>
            <w:r>
              <w:rPr>
                <w:rFonts w:ascii="Times New Roman" w:hAnsi="Times New Roman"/>
                <w:sz w:val="21"/>
              </w:rPr>
              <w:t>VALIDATED</w:t>
            </w:r>
          </w:p>
        </w:tc>
        <w:tc>
          <w:tcPr>
            <w:tcW w:w="2498" w:type="dxa"/>
            <w:shd w:val="clear" w:color="auto" w:fill="FFFFFF"/>
            <w:tcMar>
              <w:top w:w="100" w:type="dxa"/>
              <w:left w:w="140" w:type="dxa"/>
              <w:bottom w:w="100" w:type="dxa"/>
              <w:right w:w="140" w:type="dxa"/>
            </w:tcMar>
            <w:vAlign w:val="center"/>
          </w:tcPr>
          <w:p w14:paraId="57FFAFE9">
            <w:pPr>
              <w:spacing w:before="40" w:after="40" w:line="276" w:lineRule="auto"/>
              <w:jc w:val="left"/>
            </w:pPr>
            <w:r>
              <w:rPr>
                <w:rFonts w:ascii="Times New Roman" w:hAnsi="Times New Roman"/>
                <w:sz w:val="21"/>
              </w:rPr>
              <w:t>Dự báo AI &amp; Lọc nhân sự</w:t>
            </w:r>
          </w:p>
        </w:tc>
        <w:tc>
          <w:tcPr>
            <w:tcW w:w="2356" w:type="dxa"/>
            <w:shd w:val="clear" w:color="auto" w:fill="FFFFFF"/>
            <w:tcMar>
              <w:top w:w="100" w:type="dxa"/>
              <w:left w:w="140" w:type="dxa"/>
              <w:bottom w:w="100" w:type="dxa"/>
              <w:right w:w="140" w:type="dxa"/>
            </w:tcMar>
            <w:vAlign w:val="center"/>
          </w:tcPr>
          <w:p w14:paraId="73E02A8E">
            <w:pPr>
              <w:spacing w:before="40" w:after="40" w:line="276" w:lineRule="auto"/>
              <w:jc w:val="center"/>
            </w:pPr>
            <w:r>
              <w:rPr>
                <w:rFonts w:ascii="Times New Roman" w:hAnsi="Times New Roman"/>
                <w:sz w:val="21"/>
              </w:rPr>
              <w:t>SCHEDULING</w:t>
            </w:r>
          </w:p>
        </w:tc>
        <w:tc>
          <w:tcPr>
            <w:tcW w:w="1986" w:type="dxa"/>
            <w:shd w:val="clear" w:color="auto" w:fill="FFFFFF"/>
            <w:tcMar>
              <w:top w:w="100" w:type="dxa"/>
              <w:left w:w="140" w:type="dxa"/>
              <w:bottom w:w="100" w:type="dxa"/>
              <w:right w:w="140" w:type="dxa"/>
            </w:tcMar>
            <w:vAlign w:val="center"/>
          </w:tcPr>
          <w:p w14:paraId="51278976">
            <w:pPr>
              <w:spacing w:before="40" w:after="40" w:line="276" w:lineRule="auto"/>
              <w:jc w:val="left"/>
            </w:pPr>
            <w:r>
              <w:rPr>
                <w:rFonts w:ascii="Times New Roman" w:hAnsi="Times New Roman"/>
                <w:sz w:val="21"/>
              </w:rPr>
              <w:t>Hệ thống (AI &amp; Constraint)</w:t>
            </w:r>
          </w:p>
        </w:tc>
        <w:tc>
          <w:tcPr>
            <w:tcW w:w="4228" w:type="dxa"/>
            <w:shd w:val="clear" w:color="auto" w:fill="FFFFFF"/>
            <w:tcMar>
              <w:top w:w="100" w:type="dxa"/>
              <w:left w:w="140" w:type="dxa"/>
              <w:bottom w:w="100" w:type="dxa"/>
              <w:right w:w="140" w:type="dxa"/>
            </w:tcMar>
            <w:vAlign w:val="center"/>
          </w:tcPr>
          <w:p w14:paraId="2C8B8846">
            <w:pPr>
              <w:spacing w:before="40" w:after="40" w:line="276" w:lineRule="auto"/>
              <w:jc w:val="left"/>
            </w:pPr>
            <w:r>
              <w:rPr>
                <w:rFonts w:ascii="Times New Roman" w:hAnsi="Times New Roman"/>
                <w:sz w:val="21"/>
              </w:rPr>
              <w:t>Đã tính predicted_duration và lọc danh sách nhân sự rảnh</w:t>
            </w:r>
          </w:p>
        </w:tc>
      </w:tr>
      <w:tr w14:paraId="240043A8">
        <w:tblPrEx>
          <w:tblCellMar>
            <w:top w:w="0" w:type="dxa"/>
            <w:left w:w="108" w:type="dxa"/>
            <w:bottom w:w="0" w:type="dxa"/>
            <w:right w:w="108" w:type="dxa"/>
          </w:tblCellMar>
        </w:tblPrEx>
        <w:trPr>
          <w:jc w:val="center"/>
        </w:trPr>
        <w:tc>
          <w:tcPr>
            <w:tcW w:w="1031" w:type="dxa"/>
            <w:shd w:val="clear" w:color="auto" w:fill="F7FAFC"/>
            <w:tcMar>
              <w:top w:w="100" w:type="dxa"/>
              <w:left w:w="140" w:type="dxa"/>
              <w:bottom w:w="100" w:type="dxa"/>
              <w:right w:w="140" w:type="dxa"/>
            </w:tcMar>
            <w:vAlign w:val="center"/>
          </w:tcPr>
          <w:p w14:paraId="141011C4">
            <w:pPr>
              <w:spacing w:before="40" w:after="40" w:line="276" w:lineRule="auto"/>
              <w:jc w:val="center"/>
            </w:pPr>
            <w:r>
              <w:rPr>
                <w:rFonts w:ascii="Times New Roman" w:hAnsi="Times New Roman"/>
                <w:sz w:val="21"/>
              </w:rPr>
              <w:t>4</w:t>
            </w:r>
          </w:p>
        </w:tc>
        <w:tc>
          <w:tcPr>
            <w:tcW w:w="2433" w:type="dxa"/>
            <w:shd w:val="clear" w:color="auto" w:fill="F7FAFC"/>
            <w:tcMar>
              <w:top w:w="100" w:type="dxa"/>
              <w:left w:w="140" w:type="dxa"/>
              <w:bottom w:w="100" w:type="dxa"/>
              <w:right w:w="140" w:type="dxa"/>
            </w:tcMar>
            <w:vAlign w:val="center"/>
          </w:tcPr>
          <w:p w14:paraId="1C301D6A">
            <w:pPr>
              <w:spacing w:before="40" w:after="40" w:line="276" w:lineRule="auto"/>
              <w:jc w:val="center"/>
            </w:pPr>
            <w:r>
              <w:rPr>
                <w:rFonts w:ascii="Times New Roman" w:hAnsi="Times New Roman"/>
                <w:sz w:val="21"/>
              </w:rPr>
              <w:t>SCHEDULING</w:t>
            </w:r>
          </w:p>
        </w:tc>
        <w:tc>
          <w:tcPr>
            <w:tcW w:w="2498" w:type="dxa"/>
            <w:shd w:val="clear" w:color="auto" w:fill="F7FAFC"/>
            <w:tcMar>
              <w:top w:w="100" w:type="dxa"/>
              <w:left w:w="140" w:type="dxa"/>
              <w:bottom w:w="100" w:type="dxa"/>
              <w:right w:w="140" w:type="dxa"/>
            </w:tcMar>
            <w:vAlign w:val="center"/>
          </w:tcPr>
          <w:p w14:paraId="26380118">
            <w:pPr>
              <w:spacing w:before="40" w:after="40" w:line="276" w:lineRule="auto"/>
              <w:jc w:val="left"/>
            </w:pPr>
            <w:r>
              <w:rPr>
                <w:rFonts w:ascii="Times New Roman" w:hAnsi="Times New Roman"/>
                <w:sz w:val="21"/>
              </w:rPr>
              <w:t>Sinh đề xuất tối ưu</w:t>
            </w:r>
          </w:p>
        </w:tc>
        <w:tc>
          <w:tcPr>
            <w:tcW w:w="2356" w:type="dxa"/>
            <w:shd w:val="clear" w:color="auto" w:fill="F7FAFC"/>
            <w:tcMar>
              <w:top w:w="100" w:type="dxa"/>
              <w:left w:w="140" w:type="dxa"/>
              <w:bottom w:w="100" w:type="dxa"/>
              <w:right w:w="140" w:type="dxa"/>
            </w:tcMar>
            <w:vAlign w:val="center"/>
          </w:tcPr>
          <w:p w14:paraId="539BF2EF">
            <w:pPr>
              <w:spacing w:before="40" w:after="40" w:line="276" w:lineRule="auto"/>
              <w:jc w:val="center"/>
            </w:pPr>
            <w:r>
              <w:rPr>
                <w:rFonts w:ascii="Times New Roman" w:hAnsi="Times New Roman"/>
                <w:sz w:val="21"/>
              </w:rPr>
              <w:t>PROPOSED</w:t>
            </w:r>
          </w:p>
        </w:tc>
        <w:tc>
          <w:tcPr>
            <w:tcW w:w="1986" w:type="dxa"/>
            <w:shd w:val="clear" w:color="auto" w:fill="F7FAFC"/>
            <w:tcMar>
              <w:top w:w="100" w:type="dxa"/>
              <w:left w:w="140" w:type="dxa"/>
              <w:bottom w:w="100" w:type="dxa"/>
              <w:right w:w="140" w:type="dxa"/>
            </w:tcMar>
            <w:vAlign w:val="center"/>
          </w:tcPr>
          <w:p w14:paraId="7AD29014">
            <w:pPr>
              <w:spacing w:before="40" w:after="40" w:line="276" w:lineRule="auto"/>
              <w:jc w:val="left"/>
            </w:pPr>
            <w:r>
              <w:rPr>
                <w:rFonts w:ascii="Times New Roman" w:hAnsi="Times New Roman"/>
                <w:sz w:val="21"/>
              </w:rPr>
              <w:t>Hệ thống (OR-Tools)</w:t>
            </w:r>
          </w:p>
        </w:tc>
        <w:tc>
          <w:tcPr>
            <w:tcW w:w="4228" w:type="dxa"/>
            <w:shd w:val="clear" w:color="auto" w:fill="F7FAFC"/>
            <w:tcMar>
              <w:top w:w="100" w:type="dxa"/>
              <w:left w:w="140" w:type="dxa"/>
              <w:bottom w:w="100" w:type="dxa"/>
              <w:right w:w="140" w:type="dxa"/>
            </w:tcMar>
            <w:vAlign w:val="center"/>
          </w:tcPr>
          <w:p w14:paraId="2935FC89">
            <w:pPr>
              <w:spacing w:before="40" w:after="40" w:line="276" w:lineRule="auto"/>
              <w:jc w:val="left"/>
            </w:pPr>
            <w:r>
              <w:rPr>
                <w:rFonts w:ascii="Times New Roman" w:hAnsi="Times New Roman"/>
                <w:sz w:val="21"/>
              </w:rPr>
              <w:t>Đã chạy hàm mục tiêu OR-Tools và sinh bảng xếp hạng Top-K</w:t>
            </w:r>
          </w:p>
        </w:tc>
      </w:tr>
      <w:tr w14:paraId="3FF11E60">
        <w:tblPrEx>
          <w:tblCellMar>
            <w:top w:w="0" w:type="dxa"/>
            <w:left w:w="108" w:type="dxa"/>
            <w:bottom w:w="0" w:type="dxa"/>
            <w:right w:w="108" w:type="dxa"/>
          </w:tblCellMar>
        </w:tblPrEx>
        <w:trPr>
          <w:jc w:val="center"/>
        </w:trPr>
        <w:tc>
          <w:tcPr>
            <w:tcW w:w="1031" w:type="dxa"/>
            <w:shd w:val="clear" w:color="auto" w:fill="FFFFFF"/>
            <w:tcMar>
              <w:top w:w="100" w:type="dxa"/>
              <w:left w:w="140" w:type="dxa"/>
              <w:bottom w:w="100" w:type="dxa"/>
              <w:right w:w="140" w:type="dxa"/>
            </w:tcMar>
            <w:vAlign w:val="center"/>
          </w:tcPr>
          <w:p w14:paraId="112F61FD">
            <w:pPr>
              <w:spacing w:before="40" w:after="40" w:line="276" w:lineRule="auto"/>
              <w:jc w:val="center"/>
            </w:pPr>
            <w:r>
              <w:rPr>
                <w:rFonts w:ascii="Times New Roman" w:hAnsi="Times New Roman"/>
                <w:sz w:val="21"/>
              </w:rPr>
              <w:t>5</w:t>
            </w:r>
          </w:p>
        </w:tc>
        <w:tc>
          <w:tcPr>
            <w:tcW w:w="2433" w:type="dxa"/>
            <w:shd w:val="clear" w:color="auto" w:fill="FFFFFF"/>
            <w:tcMar>
              <w:top w:w="100" w:type="dxa"/>
              <w:left w:w="140" w:type="dxa"/>
              <w:bottom w:w="100" w:type="dxa"/>
              <w:right w:w="140" w:type="dxa"/>
            </w:tcMar>
            <w:vAlign w:val="center"/>
          </w:tcPr>
          <w:p w14:paraId="6B2EF2F4">
            <w:pPr>
              <w:spacing w:before="40" w:after="40" w:line="276" w:lineRule="auto"/>
              <w:jc w:val="center"/>
            </w:pPr>
            <w:r>
              <w:rPr>
                <w:rFonts w:ascii="Times New Roman" w:hAnsi="Times New Roman"/>
                <w:sz w:val="21"/>
              </w:rPr>
              <w:t>PROPOSED / SCHEDULING</w:t>
            </w:r>
          </w:p>
        </w:tc>
        <w:tc>
          <w:tcPr>
            <w:tcW w:w="2498" w:type="dxa"/>
            <w:shd w:val="clear" w:color="auto" w:fill="FFFFFF"/>
            <w:tcMar>
              <w:top w:w="100" w:type="dxa"/>
              <w:left w:w="140" w:type="dxa"/>
              <w:bottom w:w="100" w:type="dxa"/>
              <w:right w:w="140" w:type="dxa"/>
            </w:tcMar>
            <w:vAlign w:val="center"/>
          </w:tcPr>
          <w:p w14:paraId="56722E1E">
            <w:pPr>
              <w:spacing w:before="40" w:after="40" w:line="276" w:lineRule="auto"/>
              <w:jc w:val="left"/>
            </w:pPr>
            <w:r>
              <w:rPr>
                <w:rFonts w:ascii="Times New Roman" w:hAnsi="Times New Roman"/>
                <w:sz w:val="21"/>
              </w:rPr>
              <w:t>Phê duyệt phân công</w:t>
            </w:r>
          </w:p>
        </w:tc>
        <w:tc>
          <w:tcPr>
            <w:tcW w:w="2356" w:type="dxa"/>
            <w:shd w:val="clear" w:color="auto" w:fill="FFFFFF"/>
            <w:tcMar>
              <w:top w:w="100" w:type="dxa"/>
              <w:left w:w="140" w:type="dxa"/>
              <w:bottom w:w="100" w:type="dxa"/>
              <w:right w:w="140" w:type="dxa"/>
            </w:tcMar>
            <w:vAlign w:val="center"/>
          </w:tcPr>
          <w:p w14:paraId="7C781CE0">
            <w:pPr>
              <w:spacing w:before="40" w:after="40" w:line="276" w:lineRule="auto"/>
              <w:jc w:val="center"/>
            </w:pPr>
            <w:r>
              <w:rPr>
                <w:rFonts w:ascii="Times New Roman" w:hAnsi="Times New Roman"/>
                <w:sz w:val="21"/>
              </w:rPr>
              <w:t>SCHEDULED</w:t>
            </w:r>
          </w:p>
        </w:tc>
        <w:tc>
          <w:tcPr>
            <w:tcW w:w="1986" w:type="dxa"/>
            <w:shd w:val="clear" w:color="auto" w:fill="FFFFFF"/>
            <w:tcMar>
              <w:top w:w="100" w:type="dxa"/>
              <w:left w:w="140" w:type="dxa"/>
              <w:bottom w:w="100" w:type="dxa"/>
              <w:right w:w="140" w:type="dxa"/>
            </w:tcMar>
            <w:vAlign w:val="center"/>
          </w:tcPr>
          <w:p w14:paraId="42F550B8">
            <w:pPr>
              <w:spacing w:before="40" w:after="40" w:line="276" w:lineRule="auto"/>
              <w:jc w:val="left"/>
            </w:pPr>
            <w:r>
              <w:rPr>
                <w:rFonts w:ascii="Times New Roman" w:hAnsi="Times New Roman"/>
                <w:sz w:val="21"/>
              </w:rPr>
              <w:t>Điều phối viên</w:t>
            </w:r>
          </w:p>
        </w:tc>
        <w:tc>
          <w:tcPr>
            <w:tcW w:w="4228" w:type="dxa"/>
            <w:shd w:val="clear" w:color="auto" w:fill="FFFFFF"/>
            <w:tcMar>
              <w:top w:w="100" w:type="dxa"/>
              <w:left w:w="140" w:type="dxa"/>
              <w:bottom w:w="100" w:type="dxa"/>
              <w:right w:w="140" w:type="dxa"/>
            </w:tcMar>
            <w:vAlign w:val="center"/>
          </w:tcPr>
          <w:p w14:paraId="6DFA39FC">
            <w:pPr>
              <w:spacing w:before="40" w:after="40" w:line="276" w:lineRule="auto"/>
              <w:jc w:val="left"/>
            </w:pPr>
            <w:r>
              <w:rPr>
                <w:rFonts w:ascii="Times New Roman" w:hAnsi="Times New Roman"/>
                <w:sz w:val="21"/>
              </w:rPr>
              <w:t>Coordinator nhấn 'Confirm' chọn nhân viên và khung giờ</w:t>
            </w:r>
          </w:p>
        </w:tc>
      </w:tr>
      <w:tr w14:paraId="0C01E6D8">
        <w:tblPrEx>
          <w:tblCellMar>
            <w:top w:w="0" w:type="dxa"/>
            <w:left w:w="108" w:type="dxa"/>
            <w:bottom w:w="0" w:type="dxa"/>
            <w:right w:w="108" w:type="dxa"/>
          </w:tblCellMar>
        </w:tblPrEx>
        <w:trPr>
          <w:jc w:val="center"/>
        </w:trPr>
        <w:tc>
          <w:tcPr>
            <w:tcW w:w="1031" w:type="dxa"/>
            <w:shd w:val="clear" w:color="auto" w:fill="F7FAFC"/>
            <w:tcMar>
              <w:top w:w="100" w:type="dxa"/>
              <w:left w:w="140" w:type="dxa"/>
              <w:bottom w:w="100" w:type="dxa"/>
              <w:right w:w="140" w:type="dxa"/>
            </w:tcMar>
            <w:vAlign w:val="center"/>
          </w:tcPr>
          <w:p w14:paraId="19B10BE0">
            <w:pPr>
              <w:spacing w:before="40" w:after="40" w:line="276" w:lineRule="auto"/>
              <w:jc w:val="center"/>
            </w:pPr>
            <w:r>
              <w:rPr>
                <w:rFonts w:ascii="Times New Roman" w:hAnsi="Times New Roman"/>
                <w:sz w:val="21"/>
              </w:rPr>
              <w:t>6</w:t>
            </w:r>
          </w:p>
        </w:tc>
        <w:tc>
          <w:tcPr>
            <w:tcW w:w="2433" w:type="dxa"/>
            <w:shd w:val="clear" w:color="auto" w:fill="F7FAFC"/>
            <w:tcMar>
              <w:top w:w="100" w:type="dxa"/>
              <w:left w:w="140" w:type="dxa"/>
              <w:bottom w:w="100" w:type="dxa"/>
              <w:right w:w="140" w:type="dxa"/>
            </w:tcMar>
            <w:vAlign w:val="center"/>
          </w:tcPr>
          <w:p w14:paraId="2ED6E8C1">
            <w:pPr>
              <w:spacing w:before="40" w:after="40" w:line="276" w:lineRule="auto"/>
              <w:jc w:val="center"/>
            </w:pPr>
            <w:r>
              <w:rPr>
                <w:rFonts w:ascii="Times New Roman" w:hAnsi="Times New Roman"/>
                <w:sz w:val="21"/>
              </w:rPr>
              <w:t>SCHEDULING</w:t>
            </w:r>
          </w:p>
        </w:tc>
        <w:tc>
          <w:tcPr>
            <w:tcW w:w="2498" w:type="dxa"/>
            <w:shd w:val="clear" w:color="auto" w:fill="F7FAFC"/>
            <w:tcMar>
              <w:top w:w="100" w:type="dxa"/>
              <w:left w:w="140" w:type="dxa"/>
              <w:bottom w:w="100" w:type="dxa"/>
              <w:right w:w="140" w:type="dxa"/>
            </w:tcMar>
            <w:vAlign w:val="center"/>
          </w:tcPr>
          <w:p w14:paraId="2971C624">
            <w:pPr>
              <w:spacing w:before="40" w:after="40" w:line="276" w:lineRule="auto"/>
              <w:jc w:val="left"/>
            </w:pPr>
            <w:r>
              <w:rPr>
                <w:rFonts w:ascii="Times New Roman" w:hAnsi="Times New Roman"/>
                <w:sz w:val="21"/>
              </w:rPr>
              <w:t>Không có ứng viên phù hợp</w:t>
            </w:r>
          </w:p>
        </w:tc>
        <w:tc>
          <w:tcPr>
            <w:tcW w:w="2356" w:type="dxa"/>
            <w:shd w:val="clear" w:color="auto" w:fill="F7FAFC"/>
            <w:tcMar>
              <w:top w:w="100" w:type="dxa"/>
              <w:left w:w="140" w:type="dxa"/>
              <w:bottom w:w="100" w:type="dxa"/>
              <w:right w:w="140" w:type="dxa"/>
            </w:tcMar>
            <w:vAlign w:val="center"/>
          </w:tcPr>
          <w:p w14:paraId="2DB2EEE0">
            <w:pPr>
              <w:spacing w:before="40" w:after="40" w:line="276" w:lineRule="auto"/>
              <w:jc w:val="center"/>
            </w:pPr>
            <w:r>
              <w:rPr>
                <w:rFonts w:ascii="Times New Roman" w:hAnsi="Times New Roman"/>
                <w:sz w:val="21"/>
              </w:rPr>
              <w:t>NEEDS_MANUAL_HANDLING</w:t>
            </w:r>
          </w:p>
        </w:tc>
        <w:tc>
          <w:tcPr>
            <w:tcW w:w="1986" w:type="dxa"/>
            <w:shd w:val="clear" w:color="auto" w:fill="F7FAFC"/>
            <w:tcMar>
              <w:top w:w="100" w:type="dxa"/>
              <w:left w:w="140" w:type="dxa"/>
              <w:bottom w:w="100" w:type="dxa"/>
              <w:right w:w="140" w:type="dxa"/>
            </w:tcMar>
            <w:vAlign w:val="center"/>
          </w:tcPr>
          <w:p w14:paraId="6B4B29FC">
            <w:pPr>
              <w:spacing w:before="40" w:after="40" w:line="276" w:lineRule="auto"/>
              <w:jc w:val="left"/>
            </w:pPr>
            <w:r>
              <w:rPr>
                <w:rFonts w:ascii="Times New Roman" w:hAnsi="Times New Roman"/>
                <w:sz w:val="21"/>
              </w:rPr>
              <w:t>Hệ thống (Constraint)</w:t>
            </w:r>
          </w:p>
        </w:tc>
        <w:tc>
          <w:tcPr>
            <w:tcW w:w="4228" w:type="dxa"/>
            <w:shd w:val="clear" w:color="auto" w:fill="F7FAFC"/>
            <w:tcMar>
              <w:top w:w="100" w:type="dxa"/>
              <w:left w:w="140" w:type="dxa"/>
              <w:bottom w:w="100" w:type="dxa"/>
              <w:right w:w="140" w:type="dxa"/>
            </w:tcMar>
            <w:vAlign w:val="center"/>
          </w:tcPr>
          <w:p w14:paraId="61031979">
            <w:pPr>
              <w:spacing w:before="40" w:after="40" w:line="276" w:lineRule="auto"/>
              <w:jc w:val="left"/>
            </w:pPr>
            <w:r>
              <w:rPr>
                <w:rFonts w:ascii="Times New Roman" w:hAnsi="Times New Roman"/>
                <w:sz w:val="21"/>
              </w:rPr>
              <w:t>Vi phạm Hard Constraints với tất cả nhân viên (Sự cố E4)</w:t>
            </w:r>
          </w:p>
        </w:tc>
      </w:tr>
      <w:tr w14:paraId="20EB3F30">
        <w:tblPrEx>
          <w:tblCellMar>
            <w:top w:w="0" w:type="dxa"/>
            <w:left w:w="108" w:type="dxa"/>
            <w:bottom w:w="0" w:type="dxa"/>
            <w:right w:w="108" w:type="dxa"/>
          </w:tblCellMar>
        </w:tblPrEx>
        <w:trPr>
          <w:jc w:val="center"/>
        </w:trPr>
        <w:tc>
          <w:tcPr>
            <w:tcW w:w="1031" w:type="dxa"/>
            <w:shd w:val="clear" w:color="auto" w:fill="FFFFFF"/>
            <w:tcMar>
              <w:top w:w="100" w:type="dxa"/>
              <w:left w:w="140" w:type="dxa"/>
              <w:bottom w:w="100" w:type="dxa"/>
              <w:right w:w="140" w:type="dxa"/>
            </w:tcMar>
            <w:vAlign w:val="center"/>
          </w:tcPr>
          <w:p w14:paraId="32B6ECEB">
            <w:pPr>
              <w:spacing w:before="40" w:after="40" w:line="276" w:lineRule="auto"/>
              <w:jc w:val="center"/>
            </w:pPr>
            <w:r>
              <w:rPr>
                <w:rFonts w:ascii="Times New Roman" w:hAnsi="Times New Roman"/>
                <w:sz w:val="21"/>
              </w:rPr>
              <w:t>7</w:t>
            </w:r>
          </w:p>
        </w:tc>
        <w:tc>
          <w:tcPr>
            <w:tcW w:w="2433" w:type="dxa"/>
            <w:shd w:val="clear" w:color="auto" w:fill="FFFFFF"/>
            <w:tcMar>
              <w:top w:w="100" w:type="dxa"/>
              <w:left w:w="140" w:type="dxa"/>
              <w:bottom w:w="100" w:type="dxa"/>
              <w:right w:w="140" w:type="dxa"/>
            </w:tcMar>
            <w:vAlign w:val="center"/>
          </w:tcPr>
          <w:p w14:paraId="631EFDE3">
            <w:pPr>
              <w:spacing w:before="40" w:after="40" w:line="276" w:lineRule="auto"/>
              <w:jc w:val="center"/>
            </w:pPr>
            <w:r>
              <w:rPr>
                <w:rFonts w:ascii="Times New Roman" w:hAnsi="Times New Roman"/>
                <w:sz w:val="21"/>
              </w:rPr>
              <w:t>SCHEDULED</w:t>
            </w:r>
          </w:p>
        </w:tc>
        <w:tc>
          <w:tcPr>
            <w:tcW w:w="2498" w:type="dxa"/>
            <w:shd w:val="clear" w:color="auto" w:fill="FFFFFF"/>
            <w:tcMar>
              <w:top w:w="100" w:type="dxa"/>
              <w:left w:w="140" w:type="dxa"/>
              <w:bottom w:w="100" w:type="dxa"/>
              <w:right w:w="140" w:type="dxa"/>
            </w:tcMar>
            <w:vAlign w:val="center"/>
          </w:tcPr>
          <w:p w14:paraId="3D3DBC7F">
            <w:pPr>
              <w:spacing w:before="40" w:after="40" w:line="276" w:lineRule="auto"/>
              <w:jc w:val="left"/>
            </w:pPr>
            <w:r>
              <w:rPr>
                <w:rFonts w:ascii="Times New Roman" w:hAnsi="Times New Roman"/>
                <w:sz w:val="21"/>
              </w:rPr>
              <w:t>Bắt đầu thăm khám</w:t>
            </w:r>
          </w:p>
        </w:tc>
        <w:tc>
          <w:tcPr>
            <w:tcW w:w="2356" w:type="dxa"/>
            <w:shd w:val="clear" w:color="auto" w:fill="FFFFFF"/>
            <w:tcMar>
              <w:top w:w="100" w:type="dxa"/>
              <w:left w:w="140" w:type="dxa"/>
              <w:bottom w:w="100" w:type="dxa"/>
              <w:right w:w="140" w:type="dxa"/>
            </w:tcMar>
            <w:vAlign w:val="center"/>
          </w:tcPr>
          <w:p w14:paraId="6D9D0553">
            <w:pPr>
              <w:spacing w:before="40" w:after="40" w:line="276" w:lineRule="auto"/>
              <w:jc w:val="center"/>
            </w:pPr>
            <w:r>
              <w:rPr>
                <w:rFonts w:ascii="Times New Roman" w:hAnsi="Times New Roman"/>
                <w:sz w:val="21"/>
              </w:rPr>
              <w:t>IN_PROGRESS</w:t>
            </w:r>
          </w:p>
        </w:tc>
        <w:tc>
          <w:tcPr>
            <w:tcW w:w="1986" w:type="dxa"/>
            <w:shd w:val="clear" w:color="auto" w:fill="FFFFFF"/>
            <w:tcMar>
              <w:top w:w="100" w:type="dxa"/>
              <w:left w:w="140" w:type="dxa"/>
              <w:bottom w:w="100" w:type="dxa"/>
              <w:right w:w="140" w:type="dxa"/>
            </w:tcMar>
            <w:vAlign w:val="center"/>
          </w:tcPr>
          <w:p w14:paraId="5C97536B">
            <w:pPr>
              <w:spacing w:before="40" w:after="40" w:line="276" w:lineRule="auto"/>
              <w:jc w:val="left"/>
            </w:pPr>
            <w:r>
              <w:rPr>
                <w:rFonts w:ascii="Times New Roman" w:hAnsi="Times New Roman"/>
                <w:sz w:val="21"/>
              </w:rPr>
              <w:t>Nhân viên y tế</w:t>
            </w:r>
          </w:p>
        </w:tc>
        <w:tc>
          <w:tcPr>
            <w:tcW w:w="4228" w:type="dxa"/>
            <w:shd w:val="clear" w:color="auto" w:fill="FFFFFF"/>
            <w:tcMar>
              <w:top w:w="100" w:type="dxa"/>
              <w:left w:w="140" w:type="dxa"/>
              <w:bottom w:w="100" w:type="dxa"/>
              <w:right w:w="140" w:type="dxa"/>
            </w:tcMar>
            <w:vAlign w:val="center"/>
          </w:tcPr>
          <w:p w14:paraId="5665B837">
            <w:pPr>
              <w:spacing w:before="40" w:after="40" w:line="276" w:lineRule="auto"/>
              <w:jc w:val="left"/>
            </w:pPr>
            <w:r>
              <w:rPr>
                <w:rFonts w:ascii="Times New Roman" w:hAnsi="Times New Roman"/>
                <w:sz w:val="21"/>
              </w:rPr>
              <w:t>Nhân viên bấm Check-in tại nhà bệnh nhân</w:t>
            </w:r>
          </w:p>
        </w:tc>
      </w:tr>
      <w:tr w14:paraId="739483CF">
        <w:tblPrEx>
          <w:tblCellMar>
            <w:top w:w="0" w:type="dxa"/>
            <w:left w:w="108" w:type="dxa"/>
            <w:bottom w:w="0" w:type="dxa"/>
            <w:right w:w="108" w:type="dxa"/>
          </w:tblCellMar>
        </w:tblPrEx>
        <w:trPr>
          <w:jc w:val="center"/>
        </w:trPr>
        <w:tc>
          <w:tcPr>
            <w:tcW w:w="1031" w:type="dxa"/>
            <w:shd w:val="clear" w:color="auto" w:fill="F7FAFC"/>
            <w:tcMar>
              <w:top w:w="100" w:type="dxa"/>
              <w:left w:w="140" w:type="dxa"/>
              <w:bottom w:w="100" w:type="dxa"/>
              <w:right w:w="140" w:type="dxa"/>
            </w:tcMar>
            <w:vAlign w:val="center"/>
          </w:tcPr>
          <w:p w14:paraId="2305CCF5">
            <w:pPr>
              <w:spacing w:before="40" w:after="40" w:line="276" w:lineRule="auto"/>
              <w:jc w:val="center"/>
            </w:pPr>
            <w:r>
              <w:rPr>
                <w:rFonts w:ascii="Times New Roman" w:hAnsi="Times New Roman"/>
                <w:sz w:val="21"/>
              </w:rPr>
              <w:t>8</w:t>
            </w:r>
          </w:p>
        </w:tc>
        <w:tc>
          <w:tcPr>
            <w:tcW w:w="2433" w:type="dxa"/>
            <w:shd w:val="clear" w:color="auto" w:fill="F7FAFC"/>
            <w:tcMar>
              <w:top w:w="100" w:type="dxa"/>
              <w:left w:w="140" w:type="dxa"/>
              <w:bottom w:w="100" w:type="dxa"/>
              <w:right w:w="140" w:type="dxa"/>
            </w:tcMar>
            <w:vAlign w:val="center"/>
          </w:tcPr>
          <w:p w14:paraId="1D676479">
            <w:pPr>
              <w:spacing w:before="40" w:after="40" w:line="276" w:lineRule="auto"/>
              <w:jc w:val="center"/>
            </w:pPr>
            <w:r>
              <w:rPr>
                <w:rFonts w:ascii="Times New Roman" w:hAnsi="Times New Roman"/>
                <w:sz w:val="21"/>
              </w:rPr>
              <w:t>IN_PROGRESS</w:t>
            </w:r>
          </w:p>
        </w:tc>
        <w:tc>
          <w:tcPr>
            <w:tcW w:w="2498" w:type="dxa"/>
            <w:shd w:val="clear" w:color="auto" w:fill="F7FAFC"/>
            <w:tcMar>
              <w:top w:w="100" w:type="dxa"/>
              <w:left w:w="140" w:type="dxa"/>
              <w:bottom w:w="100" w:type="dxa"/>
              <w:right w:w="140" w:type="dxa"/>
            </w:tcMar>
            <w:vAlign w:val="center"/>
          </w:tcPr>
          <w:p w14:paraId="7E5946DE">
            <w:pPr>
              <w:spacing w:before="40" w:after="40" w:line="276" w:lineRule="auto"/>
              <w:jc w:val="left"/>
            </w:pPr>
            <w:r>
              <w:rPr>
                <w:rFonts w:ascii="Times New Roman" w:hAnsi="Times New Roman"/>
                <w:sz w:val="21"/>
              </w:rPr>
              <w:t>Hoàn tất dịch vụ</w:t>
            </w:r>
          </w:p>
        </w:tc>
        <w:tc>
          <w:tcPr>
            <w:tcW w:w="2356" w:type="dxa"/>
            <w:shd w:val="clear" w:color="auto" w:fill="F7FAFC"/>
            <w:tcMar>
              <w:top w:w="100" w:type="dxa"/>
              <w:left w:w="140" w:type="dxa"/>
              <w:bottom w:w="100" w:type="dxa"/>
              <w:right w:w="140" w:type="dxa"/>
            </w:tcMar>
            <w:vAlign w:val="center"/>
          </w:tcPr>
          <w:p w14:paraId="3FBFFE19">
            <w:pPr>
              <w:spacing w:before="40" w:after="40" w:line="276" w:lineRule="auto"/>
              <w:jc w:val="center"/>
            </w:pPr>
            <w:r>
              <w:rPr>
                <w:rFonts w:ascii="Times New Roman" w:hAnsi="Times New Roman"/>
                <w:sz w:val="21"/>
              </w:rPr>
              <w:t>COMPLETED</w:t>
            </w:r>
          </w:p>
        </w:tc>
        <w:tc>
          <w:tcPr>
            <w:tcW w:w="1986" w:type="dxa"/>
            <w:shd w:val="clear" w:color="auto" w:fill="F7FAFC"/>
            <w:tcMar>
              <w:top w:w="100" w:type="dxa"/>
              <w:left w:w="140" w:type="dxa"/>
              <w:bottom w:w="100" w:type="dxa"/>
              <w:right w:w="140" w:type="dxa"/>
            </w:tcMar>
            <w:vAlign w:val="center"/>
          </w:tcPr>
          <w:p w14:paraId="6EE8ADAB">
            <w:pPr>
              <w:spacing w:before="40" w:after="40" w:line="276" w:lineRule="auto"/>
              <w:jc w:val="left"/>
            </w:pPr>
            <w:r>
              <w:rPr>
                <w:rFonts w:ascii="Times New Roman" w:hAnsi="Times New Roman"/>
                <w:sz w:val="21"/>
              </w:rPr>
              <w:t>Nhân viên y tế</w:t>
            </w:r>
          </w:p>
        </w:tc>
        <w:tc>
          <w:tcPr>
            <w:tcW w:w="4228" w:type="dxa"/>
            <w:shd w:val="clear" w:color="auto" w:fill="F7FAFC"/>
            <w:tcMar>
              <w:top w:w="100" w:type="dxa"/>
              <w:left w:w="140" w:type="dxa"/>
              <w:bottom w:w="100" w:type="dxa"/>
              <w:right w:w="140" w:type="dxa"/>
            </w:tcMar>
            <w:vAlign w:val="center"/>
          </w:tcPr>
          <w:p w14:paraId="6B2F8053">
            <w:pPr>
              <w:spacing w:before="40" w:after="40" w:line="276" w:lineRule="auto"/>
              <w:jc w:val="left"/>
            </w:pPr>
            <w:r>
              <w:rPr>
                <w:rFonts w:ascii="Times New Roman" w:hAnsi="Times New Roman"/>
                <w:sz w:val="21"/>
              </w:rPr>
              <w:t>Ghi nhận actual_start, actual_end và actual_duration</w:t>
            </w:r>
          </w:p>
        </w:tc>
      </w:tr>
      <w:tr w14:paraId="577C00D6">
        <w:tblPrEx>
          <w:tblCellMar>
            <w:top w:w="0" w:type="dxa"/>
            <w:left w:w="108" w:type="dxa"/>
            <w:bottom w:w="0" w:type="dxa"/>
            <w:right w:w="108" w:type="dxa"/>
          </w:tblCellMar>
        </w:tblPrEx>
        <w:trPr>
          <w:jc w:val="center"/>
        </w:trPr>
        <w:tc>
          <w:tcPr>
            <w:tcW w:w="1031" w:type="dxa"/>
            <w:shd w:val="clear" w:color="auto" w:fill="FFFFFF"/>
            <w:tcMar>
              <w:top w:w="100" w:type="dxa"/>
              <w:left w:w="140" w:type="dxa"/>
              <w:bottom w:w="100" w:type="dxa"/>
              <w:right w:w="140" w:type="dxa"/>
            </w:tcMar>
            <w:vAlign w:val="center"/>
          </w:tcPr>
          <w:p w14:paraId="1C9D61B3">
            <w:pPr>
              <w:spacing w:before="40" w:after="40" w:line="276" w:lineRule="auto"/>
              <w:jc w:val="center"/>
            </w:pPr>
            <w:r>
              <w:rPr>
                <w:rFonts w:ascii="Times New Roman" w:hAnsi="Times New Roman"/>
                <w:sz w:val="21"/>
              </w:rPr>
              <w:t>9</w:t>
            </w:r>
          </w:p>
        </w:tc>
        <w:tc>
          <w:tcPr>
            <w:tcW w:w="2433" w:type="dxa"/>
            <w:shd w:val="clear" w:color="auto" w:fill="FFFFFF"/>
            <w:tcMar>
              <w:top w:w="100" w:type="dxa"/>
              <w:left w:w="140" w:type="dxa"/>
              <w:bottom w:w="100" w:type="dxa"/>
              <w:right w:w="140" w:type="dxa"/>
            </w:tcMar>
            <w:vAlign w:val="center"/>
          </w:tcPr>
          <w:p w14:paraId="1ECE470B">
            <w:pPr>
              <w:spacing w:before="40" w:after="40" w:line="276" w:lineRule="auto"/>
              <w:jc w:val="center"/>
            </w:pPr>
            <w:r>
              <w:rPr>
                <w:rFonts w:ascii="Times New Roman" w:hAnsi="Times New Roman"/>
                <w:sz w:val="21"/>
              </w:rPr>
              <w:t>VALIDATED / SCHEDULED</w:t>
            </w:r>
          </w:p>
        </w:tc>
        <w:tc>
          <w:tcPr>
            <w:tcW w:w="2498" w:type="dxa"/>
            <w:shd w:val="clear" w:color="auto" w:fill="FFFFFF"/>
            <w:tcMar>
              <w:top w:w="100" w:type="dxa"/>
              <w:left w:w="140" w:type="dxa"/>
              <w:bottom w:w="100" w:type="dxa"/>
              <w:right w:w="140" w:type="dxa"/>
            </w:tcMar>
            <w:vAlign w:val="center"/>
          </w:tcPr>
          <w:p w14:paraId="0E789ABC">
            <w:pPr>
              <w:spacing w:before="40" w:after="40" w:line="276" w:lineRule="auto"/>
              <w:jc w:val="left"/>
            </w:pPr>
            <w:r>
              <w:rPr>
                <w:rFonts w:ascii="Times New Roman" w:hAnsi="Times New Roman"/>
                <w:sz w:val="21"/>
              </w:rPr>
              <w:t>Hủy yêu cầu</w:t>
            </w:r>
          </w:p>
        </w:tc>
        <w:tc>
          <w:tcPr>
            <w:tcW w:w="2356" w:type="dxa"/>
            <w:shd w:val="clear" w:color="auto" w:fill="FFFFFF"/>
            <w:tcMar>
              <w:top w:w="100" w:type="dxa"/>
              <w:left w:w="140" w:type="dxa"/>
              <w:bottom w:w="100" w:type="dxa"/>
              <w:right w:w="140" w:type="dxa"/>
            </w:tcMar>
            <w:vAlign w:val="center"/>
          </w:tcPr>
          <w:p w14:paraId="28FB70E7">
            <w:pPr>
              <w:spacing w:before="40" w:after="40" w:line="276" w:lineRule="auto"/>
              <w:jc w:val="center"/>
            </w:pPr>
            <w:r>
              <w:rPr>
                <w:rFonts w:ascii="Times New Roman" w:hAnsi="Times New Roman"/>
                <w:sz w:val="21"/>
              </w:rPr>
              <w:t>CANCELLED</w:t>
            </w:r>
          </w:p>
        </w:tc>
        <w:tc>
          <w:tcPr>
            <w:tcW w:w="1986" w:type="dxa"/>
            <w:shd w:val="clear" w:color="auto" w:fill="FFFFFF"/>
            <w:tcMar>
              <w:top w:w="100" w:type="dxa"/>
              <w:left w:w="140" w:type="dxa"/>
              <w:bottom w:w="100" w:type="dxa"/>
              <w:right w:w="140" w:type="dxa"/>
            </w:tcMar>
            <w:vAlign w:val="center"/>
          </w:tcPr>
          <w:p w14:paraId="6A55B510">
            <w:pPr>
              <w:spacing w:before="40" w:after="40" w:line="276" w:lineRule="auto"/>
              <w:jc w:val="left"/>
            </w:pPr>
            <w:r>
              <w:rPr>
                <w:rFonts w:ascii="Times New Roman" w:hAnsi="Times New Roman"/>
                <w:sz w:val="21"/>
              </w:rPr>
              <w:t>Khách hàng / Coordinator</w:t>
            </w:r>
          </w:p>
        </w:tc>
        <w:tc>
          <w:tcPr>
            <w:tcW w:w="4228" w:type="dxa"/>
            <w:shd w:val="clear" w:color="auto" w:fill="FFFFFF"/>
            <w:tcMar>
              <w:top w:w="100" w:type="dxa"/>
              <w:left w:w="140" w:type="dxa"/>
              <w:bottom w:w="100" w:type="dxa"/>
              <w:right w:w="140" w:type="dxa"/>
            </w:tcMar>
            <w:vAlign w:val="center"/>
          </w:tcPr>
          <w:p w14:paraId="367B66C7">
            <w:pPr>
              <w:spacing w:before="40" w:after="40" w:line="276" w:lineRule="auto"/>
              <w:jc w:val="left"/>
            </w:pPr>
            <w:r>
              <w:rPr>
                <w:rFonts w:ascii="Times New Roman" w:hAnsi="Times New Roman"/>
                <w:sz w:val="21"/>
              </w:rPr>
              <w:t>Khách hàng yêu cầu hủy trước giờ hẹn</w:t>
            </w:r>
          </w:p>
        </w:tc>
      </w:tr>
      <w:tr w14:paraId="48B1FD31">
        <w:tblPrEx>
          <w:tblCellMar>
            <w:top w:w="0" w:type="dxa"/>
            <w:left w:w="108" w:type="dxa"/>
            <w:bottom w:w="0" w:type="dxa"/>
            <w:right w:w="108" w:type="dxa"/>
          </w:tblCellMar>
        </w:tblPrEx>
        <w:trPr>
          <w:jc w:val="center"/>
        </w:trPr>
        <w:tc>
          <w:tcPr>
            <w:tcW w:w="1031" w:type="dxa"/>
            <w:shd w:val="clear" w:color="auto" w:fill="F7FAFC"/>
            <w:tcMar>
              <w:top w:w="100" w:type="dxa"/>
              <w:left w:w="140" w:type="dxa"/>
              <w:bottom w:w="100" w:type="dxa"/>
              <w:right w:w="140" w:type="dxa"/>
            </w:tcMar>
            <w:vAlign w:val="center"/>
          </w:tcPr>
          <w:p w14:paraId="6C8BC903">
            <w:pPr>
              <w:spacing w:before="40" w:after="40" w:line="276" w:lineRule="auto"/>
              <w:jc w:val="center"/>
            </w:pPr>
            <w:r>
              <w:rPr>
                <w:rFonts w:ascii="Times New Roman" w:hAnsi="Times New Roman"/>
                <w:sz w:val="21"/>
              </w:rPr>
              <w:t>10</w:t>
            </w:r>
          </w:p>
        </w:tc>
        <w:tc>
          <w:tcPr>
            <w:tcW w:w="2433" w:type="dxa"/>
            <w:shd w:val="clear" w:color="auto" w:fill="F7FAFC"/>
            <w:tcMar>
              <w:top w:w="100" w:type="dxa"/>
              <w:left w:w="140" w:type="dxa"/>
              <w:bottom w:w="100" w:type="dxa"/>
              <w:right w:w="140" w:type="dxa"/>
            </w:tcMar>
            <w:vAlign w:val="center"/>
          </w:tcPr>
          <w:p w14:paraId="49EFECDB">
            <w:pPr>
              <w:spacing w:before="40" w:after="40" w:line="276" w:lineRule="auto"/>
              <w:jc w:val="center"/>
            </w:pPr>
            <w:r>
              <w:rPr>
                <w:rFonts w:ascii="Times New Roman" w:hAnsi="Times New Roman"/>
                <w:sz w:val="21"/>
              </w:rPr>
              <w:t>SCHEDULED</w:t>
            </w:r>
          </w:p>
        </w:tc>
        <w:tc>
          <w:tcPr>
            <w:tcW w:w="2498" w:type="dxa"/>
            <w:shd w:val="clear" w:color="auto" w:fill="F7FAFC"/>
            <w:tcMar>
              <w:top w:w="100" w:type="dxa"/>
              <w:left w:w="140" w:type="dxa"/>
              <w:bottom w:w="100" w:type="dxa"/>
              <w:right w:w="140" w:type="dxa"/>
            </w:tcMar>
            <w:vAlign w:val="center"/>
          </w:tcPr>
          <w:p w14:paraId="609BC795">
            <w:pPr>
              <w:spacing w:before="40" w:after="40" w:line="276" w:lineRule="auto"/>
              <w:jc w:val="left"/>
            </w:pPr>
            <w:r>
              <w:rPr>
                <w:rFonts w:ascii="Times New Roman" w:hAnsi="Times New Roman"/>
                <w:sz w:val="21"/>
              </w:rPr>
              <w:t>Nhân viên báo bận đột xuất</w:t>
            </w:r>
          </w:p>
        </w:tc>
        <w:tc>
          <w:tcPr>
            <w:tcW w:w="2356" w:type="dxa"/>
            <w:shd w:val="clear" w:color="auto" w:fill="F7FAFC"/>
            <w:tcMar>
              <w:top w:w="100" w:type="dxa"/>
              <w:left w:w="140" w:type="dxa"/>
              <w:bottom w:w="100" w:type="dxa"/>
              <w:right w:w="140" w:type="dxa"/>
            </w:tcMar>
            <w:vAlign w:val="center"/>
          </w:tcPr>
          <w:p w14:paraId="66FE5A45">
            <w:pPr>
              <w:spacing w:before="40" w:after="40" w:line="276" w:lineRule="auto"/>
              <w:jc w:val="center"/>
            </w:pPr>
            <w:r>
              <w:rPr>
                <w:rFonts w:ascii="Times New Roman" w:hAnsi="Times New Roman"/>
                <w:sz w:val="21"/>
              </w:rPr>
              <w:t>SCHEDULING</w:t>
            </w:r>
          </w:p>
        </w:tc>
        <w:tc>
          <w:tcPr>
            <w:tcW w:w="1986" w:type="dxa"/>
            <w:shd w:val="clear" w:color="auto" w:fill="F7FAFC"/>
            <w:tcMar>
              <w:top w:w="100" w:type="dxa"/>
              <w:left w:w="140" w:type="dxa"/>
              <w:bottom w:w="100" w:type="dxa"/>
              <w:right w:w="140" w:type="dxa"/>
            </w:tcMar>
            <w:vAlign w:val="center"/>
          </w:tcPr>
          <w:p w14:paraId="3805F803">
            <w:pPr>
              <w:spacing w:before="40" w:after="40" w:line="276" w:lineRule="auto"/>
              <w:jc w:val="left"/>
            </w:pPr>
            <w:r>
              <w:rPr>
                <w:rFonts w:ascii="Times New Roman" w:hAnsi="Times New Roman"/>
                <w:sz w:val="21"/>
              </w:rPr>
              <w:t>Coordinator / System</w:t>
            </w:r>
          </w:p>
        </w:tc>
        <w:tc>
          <w:tcPr>
            <w:tcW w:w="4228" w:type="dxa"/>
            <w:shd w:val="clear" w:color="auto" w:fill="F7FAFC"/>
            <w:tcMar>
              <w:top w:w="100" w:type="dxa"/>
              <w:left w:w="140" w:type="dxa"/>
              <w:bottom w:w="100" w:type="dxa"/>
              <w:right w:w="140" w:type="dxa"/>
            </w:tcMar>
            <w:vAlign w:val="center"/>
          </w:tcPr>
          <w:p w14:paraId="2BF8F09F">
            <w:pPr>
              <w:spacing w:before="40" w:after="40" w:line="276" w:lineRule="auto"/>
              <w:jc w:val="left"/>
            </w:pPr>
            <w:r>
              <w:rPr>
                <w:rFonts w:ascii="Times New Roman" w:hAnsi="Times New Roman"/>
                <w:sz w:val="21"/>
              </w:rPr>
              <w:t>Rẽ nhánh quay lại tái lập lịch và tìm nhân sự thay thế</w:t>
            </w:r>
          </w:p>
        </w:tc>
      </w:tr>
    </w:tbl>
    <w:p w14:paraId="2D167BC6">
      <w:pPr>
        <w:spacing w:after="240"/>
      </w:pPr>
    </w:p>
    <w:p w14:paraId="5A3F1F3D">
      <w:pPr>
        <w:pStyle w:val="2"/>
        <w:spacing w:before="280" w:after="120"/>
      </w:pPr>
      <w:r>
        <w:rPr>
          <w:rFonts w:ascii="Times New Roman" w:hAnsi="Times New Roman"/>
          <w:b/>
          <w:color w:val="1A365D"/>
          <w:sz w:val="28"/>
        </w:rPr>
        <w:t>3. Ma trận Chuyển trạng thái cho Phân công Nhiệm vụ (Assignments)</w:t>
      </w:r>
    </w:p>
    <w:p w14:paraId="409B149C">
      <w:pPr>
        <w:spacing w:after="160"/>
      </w:pPr>
      <w:r>
        <w:rPr>
          <w:rFonts w:ascii="Times New Roman" w:hAnsi="Times New Roman"/>
          <w:color w:val="2D3748"/>
          <w:sz w:val="22"/>
        </w:rPr>
        <w:t>Bảng dưới đây quy định quy tắc chuyển trạng thái của đối tượng Assignment (bảng assignments.assignment_status):</w:t>
      </w:r>
    </w:p>
    <w:tbl>
      <w:tblPr>
        <w:tblStyle w:val="12"/>
        <w:tblW w:w="0" w:type="auto"/>
        <w:jc w:val="center"/>
        <w:tblLayout w:type="fixed"/>
        <w:tblCellMar>
          <w:top w:w="0" w:type="dxa"/>
          <w:left w:w="108" w:type="dxa"/>
          <w:bottom w:w="0" w:type="dxa"/>
          <w:right w:w="108" w:type="dxa"/>
        </w:tblCellMar>
      </w:tblPr>
      <w:tblGrid>
        <w:gridCol w:w="1053"/>
        <w:gridCol w:w="2400"/>
        <w:gridCol w:w="2487"/>
        <w:gridCol w:w="2389"/>
        <w:gridCol w:w="1996"/>
        <w:gridCol w:w="4207"/>
      </w:tblGrid>
      <w:tr w14:paraId="0851BFBF">
        <w:tblPrEx>
          <w:tblCellMar>
            <w:top w:w="0" w:type="dxa"/>
            <w:left w:w="108" w:type="dxa"/>
            <w:bottom w:w="0" w:type="dxa"/>
            <w:right w:w="108" w:type="dxa"/>
          </w:tblCellMar>
        </w:tblPrEx>
        <w:trPr>
          <w:jc w:val="center"/>
        </w:trPr>
        <w:tc>
          <w:tcPr>
            <w:tcW w:w="1053" w:type="dxa"/>
            <w:shd w:val="clear" w:color="auto" w:fill="1A365D"/>
            <w:tcMar>
              <w:top w:w="100" w:type="dxa"/>
              <w:left w:w="140" w:type="dxa"/>
              <w:bottom w:w="100" w:type="dxa"/>
              <w:right w:w="140" w:type="dxa"/>
            </w:tcMar>
            <w:vAlign w:val="center"/>
          </w:tcPr>
          <w:p w14:paraId="7ED716FE">
            <w:pPr>
              <w:spacing w:before="40" w:after="40" w:line="276" w:lineRule="auto"/>
              <w:jc w:val="center"/>
            </w:pPr>
            <w:r>
              <w:rPr>
                <w:rFonts w:ascii="Times New Roman" w:hAnsi="Times New Roman"/>
                <w:b/>
                <w:color w:val="FFFFFF"/>
                <w:sz w:val="22"/>
              </w:rPr>
              <w:t>STT</w:t>
            </w:r>
          </w:p>
        </w:tc>
        <w:tc>
          <w:tcPr>
            <w:tcW w:w="2400" w:type="dxa"/>
            <w:shd w:val="clear" w:color="auto" w:fill="1A365D"/>
            <w:tcMar>
              <w:top w:w="100" w:type="dxa"/>
              <w:left w:w="140" w:type="dxa"/>
              <w:bottom w:w="100" w:type="dxa"/>
              <w:right w:w="140" w:type="dxa"/>
            </w:tcMar>
            <w:vAlign w:val="center"/>
          </w:tcPr>
          <w:p w14:paraId="6A711D1E">
            <w:pPr>
              <w:spacing w:before="40" w:after="40" w:line="276" w:lineRule="auto"/>
              <w:jc w:val="center"/>
            </w:pPr>
            <w:r>
              <w:rPr>
                <w:rFonts w:ascii="Times New Roman" w:hAnsi="Times New Roman"/>
                <w:b/>
                <w:color w:val="FFFFFF"/>
                <w:sz w:val="22"/>
              </w:rPr>
              <w:t>Trạng thái Ban đầu (From)</w:t>
            </w:r>
          </w:p>
        </w:tc>
        <w:tc>
          <w:tcPr>
            <w:tcW w:w="2487" w:type="dxa"/>
            <w:shd w:val="clear" w:color="auto" w:fill="1A365D"/>
            <w:tcMar>
              <w:top w:w="100" w:type="dxa"/>
              <w:left w:w="140" w:type="dxa"/>
              <w:bottom w:w="100" w:type="dxa"/>
              <w:right w:w="140" w:type="dxa"/>
            </w:tcMar>
            <w:vAlign w:val="center"/>
          </w:tcPr>
          <w:p w14:paraId="6A98CC4E">
            <w:pPr>
              <w:spacing w:before="40" w:after="40" w:line="276" w:lineRule="auto"/>
              <w:jc w:val="center"/>
            </w:pPr>
            <w:r>
              <w:rPr>
                <w:rFonts w:ascii="Times New Roman" w:hAnsi="Times New Roman"/>
                <w:b/>
                <w:color w:val="FFFFFF"/>
                <w:sz w:val="22"/>
              </w:rPr>
              <w:t>Sự kiện / Tác vụ (Event/Action)</w:t>
            </w:r>
          </w:p>
        </w:tc>
        <w:tc>
          <w:tcPr>
            <w:tcW w:w="2389" w:type="dxa"/>
            <w:shd w:val="clear" w:color="auto" w:fill="1A365D"/>
            <w:tcMar>
              <w:top w:w="100" w:type="dxa"/>
              <w:left w:w="140" w:type="dxa"/>
              <w:bottom w:w="100" w:type="dxa"/>
              <w:right w:w="140" w:type="dxa"/>
            </w:tcMar>
            <w:vAlign w:val="center"/>
          </w:tcPr>
          <w:p w14:paraId="04C541F7">
            <w:pPr>
              <w:spacing w:before="40" w:after="40" w:line="276" w:lineRule="auto"/>
              <w:jc w:val="center"/>
            </w:pPr>
            <w:r>
              <w:rPr>
                <w:rFonts w:ascii="Times New Roman" w:hAnsi="Times New Roman"/>
                <w:b/>
                <w:color w:val="FFFFFF"/>
                <w:sz w:val="22"/>
              </w:rPr>
              <w:t>Trạng thái Kế tiếp (To)</w:t>
            </w:r>
          </w:p>
        </w:tc>
        <w:tc>
          <w:tcPr>
            <w:tcW w:w="1996" w:type="dxa"/>
            <w:shd w:val="clear" w:color="auto" w:fill="1A365D"/>
            <w:tcMar>
              <w:top w:w="100" w:type="dxa"/>
              <w:left w:w="140" w:type="dxa"/>
              <w:bottom w:w="100" w:type="dxa"/>
              <w:right w:w="140" w:type="dxa"/>
            </w:tcMar>
            <w:vAlign w:val="center"/>
          </w:tcPr>
          <w:p w14:paraId="04742AA5">
            <w:pPr>
              <w:spacing w:before="40" w:after="40" w:line="276" w:lineRule="auto"/>
              <w:jc w:val="center"/>
            </w:pPr>
            <w:r>
              <w:rPr>
                <w:rFonts w:ascii="Times New Roman" w:hAnsi="Times New Roman"/>
                <w:b/>
                <w:color w:val="FFFFFF"/>
                <w:sz w:val="22"/>
              </w:rPr>
              <w:t>Tác nhân (Actor)</w:t>
            </w:r>
          </w:p>
        </w:tc>
        <w:tc>
          <w:tcPr>
            <w:tcW w:w="4207" w:type="dxa"/>
            <w:shd w:val="clear" w:color="auto" w:fill="1A365D"/>
            <w:tcMar>
              <w:top w:w="100" w:type="dxa"/>
              <w:left w:w="140" w:type="dxa"/>
              <w:bottom w:w="100" w:type="dxa"/>
              <w:right w:w="140" w:type="dxa"/>
            </w:tcMar>
            <w:vAlign w:val="center"/>
          </w:tcPr>
          <w:p w14:paraId="584BC56E">
            <w:pPr>
              <w:spacing w:before="40" w:after="40" w:line="276" w:lineRule="auto"/>
              <w:jc w:val="center"/>
            </w:pPr>
            <w:r>
              <w:rPr>
                <w:rFonts w:ascii="Times New Roman" w:hAnsi="Times New Roman"/>
                <w:b/>
                <w:color w:val="FFFFFF"/>
                <w:sz w:val="22"/>
              </w:rPr>
              <w:t>Quy tắc / Điều kiện Nghiệp vụ (Guard Condition)</w:t>
            </w:r>
          </w:p>
        </w:tc>
      </w:tr>
      <w:tr w14:paraId="06AF9877">
        <w:tblPrEx>
          <w:tblCellMar>
            <w:top w:w="0" w:type="dxa"/>
            <w:left w:w="108" w:type="dxa"/>
            <w:bottom w:w="0" w:type="dxa"/>
            <w:right w:w="108" w:type="dxa"/>
          </w:tblCellMar>
        </w:tblPrEx>
        <w:trPr>
          <w:jc w:val="center"/>
        </w:trPr>
        <w:tc>
          <w:tcPr>
            <w:tcW w:w="1053" w:type="dxa"/>
            <w:shd w:val="clear" w:color="auto" w:fill="FFFFFF"/>
            <w:tcMar>
              <w:top w:w="100" w:type="dxa"/>
              <w:left w:w="140" w:type="dxa"/>
              <w:bottom w:w="100" w:type="dxa"/>
              <w:right w:w="140" w:type="dxa"/>
            </w:tcMar>
            <w:vAlign w:val="center"/>
          </w:tcPr>
          <w:p w14:paraId="22A0BA88">
            <w:pPr>
              <w:spacing w:before="40" w:after="40" w:line="276" w:lineRule="auto"/>
              <w:jc w:val="center"/>
            </w:pPr>
            <w:r>
              <w:rPr>
                <w:rFonts w:ascii="Times New Roman" w:hAnsi="Times New Roman"/>
                <w:sz w:val="21"/>
              </w:rPr>
              <w:t>1</w:t>
            </w:r>
          </w:p>
        </w:tc>
        <w:tc>
          <w:tcPr>
            <w:tcW w:w="2400" w:type="dxa"/>
            <w:shd w:val="clear" w:color="auto" w:fill="FFFFFF"/>
            <w:tcMar>
              <w:top w:w="100" w:type="dxa"/>
              <w:left w:w="140" w:type="dxa"/>
              <w:bottom w:w="100" w:type="dxa"/>
              <w:right w:w="140" w:type="dxa"/>
            </w:tcMar>
            <w:vAlign w:val="center"/>
          </w:tcPr>
          <w:p w14:paraId="218FE2B7">
            <w:pPr>
              <w:spacing w:before="40" w:after="40" w:line="276" w:lineRule="auto"/>
              <w:jc w:val="center"/>
            </w:pPr>
            <w:r>
              <w:rPr>
                <w:rFonts w:ascii="Times New Roman" w:hAnsi="Times New Roman"/>
                <w:sz w:val="21"/>
              </w:rPr>
              <w:t>NONE (Chưa tạo)</w:t>
            </w:r>
          </w:p>
        </w:tc>
        <w:tc>
          <w:tcPr>
            <w:tcW w:w="2487" w:type="dxa"/>
            <w:shd w:val="clear" w:color="auto" w:fill="FFFFFF"/>
            <w:tcMar>
              <w:top w:w="100" w:type="dxa"/>
              <w:left w:w="140" w:type="dxa"/>
              <w:bottom w:w="100" w:type="dxa"/>
              <w:right w:w="140" w:type="dxa"/>
            </w:tcMar>
            <w:vAlign w:val="center"/>
          </w:tcPr>
          <w:p w14:paraId="7E386C5F">
            <w:pPr>
              <w:spacing w:before="40" w:after="40" w:line="276" w:lineRule="auto"/>
              <w:jc w:val="left"/>
            </w:pPr>
            <w:r>
              <w:rPr>
                <w:rFonts w:ascii="Times New Roman" w:hAnsi="Times New Roman"/>
                <w:sz w:val="21"/>
              </w:rPr>
              <w:t>Sinh đề xuất tự động</w:t>
            </w:r>
          </w:p>
        </w:tc>
        <w:tc>
          <w:tcPr>
            <w:tcW w:w="2389" w:type="dxa"/>
            <w:shd w:val="clear" w:color="auto" w:fill="FFFFFF"/>
            <w:tcMar>
              <w:top w:w="100" w:type="dxa"/>
              <w:left w:w="140" w:type="dxa"/>
              <w:bottom w:w="100" w:type="dxa"/>
              <w:right w:w="140" w:type="dxa"/>
            </w:tcMar>
            <w:vAlign w:val="center"/>
          </w:tcPr>
          <w:p w14:paraId="0E4F0F87">
            <w:pPr>
              <w:spacing w:before="40" w:after="40" w:line="276" w:lineRule="auto"/>
              <w:jc w:val="center"/>
            </w:pPr>
            <w:r>
              <w:rPr>
                <w:rFonts w:ascii="Times New Roman" w:hAnsi="Times New Roman"/>
                <w:sz w:val="21"/>
              </w:rPr>
              <w:t>PROPOSED</w:t>
            </w:r>
          </w:p>
        </w:tc>
        <w:tc>
          <w:tcPr>
            <w:tcW w:w="1996" w:type="dxa"/>
            <w:shd w:val="clear" w:color="auto" w:fill="FFFFFF"/>
            <w:tcMar>
              <w:top w:w="100" w:type="dxa"/>
              <w:left w:w="140" w:type="dxa"/>
              <w:bottom w:w="100" w:type="dxa"/>
              <w:right w:w="140" w:type="dxa"/>
            </w:tcMar>
            <w:vAlign w:val="center"/>
          </w:tcPr>
          <w:p w14:paraId="08ABBED1">
            <w:pPr>
              <w:spacing w:before="40" w:after="40" w:line="276" w:lineRule="auto"/>
              <w:jc w:val="left"/>
            </w:pPr>
            <w:r>
              <w:rPr>
                <w:rFonts w:ascii="Times New Roman" w:hAnsi="Times New Roman"/>
                <w:sz w:val="21"/>
              </w:rPr>
              <w:t>Hệ thống (OR-Tools)</w:t>
            </w:r>
          </w:p>
        </w:tc>
        <w:tc>
          <w:tcPr>
            <w:tcW w:w="4207" w:type="dxa"/>
            <w:shd w:val="clear" w:color="auto" w:fill="FFFFFF"/>
            <w:tcMar>
              <w:top w:w="100" w:type="dxa"/>
              <w:left w:w="140" w:type="dxa"/>
              <w:bottom w:w="100" w:type="dxa"/>
              <w:right w:w="140" w:type="dxa"/>
            </w:tcMar>
            <w:vAlign w:val="center"/>
          </w:tcPr>
          <w:p w14:paraId="72FCBF4C">
            <w:pPr>
              <w:spacing w:before="40" w:after="40" w:line="276" w:lineRule="auto"/>
              <w:jc w:val="left"/>
            </w:pPr>
            <w:r>
              <w:rPr>
                <w:rFonts w:ascii="Times New Roman" w:hAnsi="Times New Roman"/>
                <w:sz w:val="21"/>
              </w:rPr>
              <w:t>Thuật toán sinh phương án đề xuất Top-K nhân sự</w:t>
            </w:r>
          </w:p>
        </w:tc>
      </w:tr>
      <w:tr w14:paraId="71172583">
        <w:tblPrEx>
          <w:tblCellMar>
            <w:top w:w="0" w:type="dxa"/>
            <w:left w:w="108" w:type="dxa"/>
            <w:bottom w:w="0" w:type="dxa"/>
            <w:right w:w="108" w:type="dxa"/>
          </w:tblCellMar>
        </w:tblPrEx>
        <w:trPr>
          <w:jc w:val="center"/>
        </w:trPr>
        <w:tc>
          <w:tcPr>
            <w:tcW w:w="1053" w:type="dxa"/>
            <w:shd w:val="clear" w:color="auto" w:fill="F7FAFC"/>
            <w:tcMar>
              <w:top w:w="100" w:type="dxa"/>
              <w:left w:w="140" w:type="dxa"/>
              <w:bottom w:w="100" w:type="dxa"/>
              <w:right w:w="140" w:type="dxa"/>
            </w:tcMar>
            <w:vAlign w:val="center"/>
          </w:tcPr>
          <w:p w14:paraId="07A26780">
            <w:pPr>
              <w:spacing w:before="40" w:after="40" w:line="276" w:lineRule="auto"/>
              <w:jc w:val="center"/>
            </w:pPr>
            <w:r>
              <w:rPr>
                <w:rFonts w:ascii="Times New Roman" w:hAnsi="Times New Roman"/>
                <w:sz w:val="21"/>
              </w:rPr>
              <w:t>2</w:t>
            </w:r>
          </w:p>
        </w:tc>
        <w:tc>
          <w:tcPr>
            <w:tcW w:w="2400" w:type="dxa"/>
            <w:shd w:val="clear" w:color="auto" w:fill="F7FAFC"/>
            <w:tcMar>
              <w:top w:w="100" w:type="dxa"/>
              <w:left w:w="140" w:type="dxa"/>
              <w:bottom w:w="100" w:type="dxa"/>
              <w:right w:w="140" w:type="dxa"/>
            </w:tcMar>
            <w:vAlign w:val="center"/>
          </w:tcPr>
          <w:p w14:paraId="312E6183">
            <w:pPr>
              <w:spacing w:before="40" w:after="40" w:line="276" w:lineRule="auto"/>
              <w:jc w:val="center"/>
            </w:pPr>
            <w:r>
              <w:rPr>
                <w:rFonts w:ascii="Times New Roman" w:hAnsi="Times New Roman"/>
                <w:sz w:val="21"/>
              </w:rPr>
              <w:t>PROPOSED</w:t>
            </w:r>
          </w:p>
        </w:tc>
        <w:tc>
          <w:tcPr>
            <w:tcW w:w="2487" w:type="dxa"/>
            <w:shd w:val="clear" w:color="auto" w:fill="F7FAFC"/>
            <w:tcMar>
              <w:top w:w="100" w:type="dxa"/>
              <w:left w:w="140" w:type="dxa"/>
              <w:bottom w:w="100" w:type="dxa"/>
              <w:right w:w="140" w:type="dxa"/>
            </w:tcMar>
            <w:vAlign w:val="center"/>
          </w:tcPr>
          <w:p w14:paraId="47EC2CBF">
            <w:pPr>
              <w:spacing w:before="40" w:after="40" w:line="276" w:lineRule="auto"/>
              <w:jc w:val="left"/>
            </w:pPr>
            <w:r>
              <w:rPr>
                <w:rFonts w:ascii="Times New Roman" w:hAnsi="Times New Roman"/>
                <w:sz w:val="21"/>
              </w:rPr>
              <w:t>Xác nhận phân công</w:t>
            </w:r>
          </w:p>
        </w:tc>
        <w:tc>
          <w:tcPr>
            <w:tcW w:w="2389" w:type="dxa"/>
            <w:shd w:val="clear" w:color="auto" w:fill="F7FAFC"/>
            <w:tcMar>
              <w:top w:w="100" w:type="dxa"/>
              <w:left w:w="140" w:type="dxa"/>
              <w:bottom w:w="100" w:type="dxa"/>
              <w:right w:w="140" w:type="dxa"/>
            </w:tcMar>
            <w:vAlign w:val="center"/>
          </w:tcPr>
          <w:p w14:paraId="03E76473">
            <w:pPr>
              <w:spacing w:before="40" w:after="40" w:line="276" w:lineRule="auto"/>
              <w:jc w:val="center"/>
            </w:pPr>
            <w:r>
              <w:rPr>
                <w:rFonts w:ascii="Times New Roman" w:hAnsi="Times New Roman"/>
                <w:sz w:val="21"/>
              </w:rPr>
              <w:t>ASSIGNED / CONFIRMED</w:t>
            </w:r>
          </w:p>
        </w:tc>
        <w:tc>
          <w:tcPr>
            <w:tcW w:w="1996" w:type="dxa"/>
            <w:shd w:val="clear" w:color="auto" w:fill="F7FAFC"/>
            <w:tcMar>
              <w:top w:w="100" w:type="dxa"/>
              <w:left w:w="140" w:type="dxa"/>
              <w:bottom w:w="100" w:type="dxa"/>
              <w:right w:w="140" w:type="dxa"/>
            </w:tcMar>
            <w:vAlign w:val="center"/>
          </w:tcPr>
          <w:p w14:paraId="07B840A9">
            <w:pPr>
              <w:spacing w:before="40" w:after="40" w:line="276" w:lineRule="auto"/>
              <w:jc w:val="left"/>
            </w:pPr>
            <w:r>
              <w:rPr>
                <w:rFonts w:ascii="Times New Roman" w:hAnsi="Times New Roman"/>
                <w:sz w:val="21"/>
              </w:rPr>
              <w:t>Điều phối viên</w:t>
            </w:r>
          </w:p>
        </w:tc>
        <w:tc>
          <w:tcPr>
            <w:tcW w:w="4207" w:type="dxa"/>
            <w:shd w:val="clear" w:color="auto" w:fill="F7FAFC"/>
            <w:tcMar>
              <w:top w:w="100" w:type="dxa"/>
              <w:left w:w="140" w:type="dxa"/>
              <w:bottom w:w="100" w:type="dxa"/>
              <w:right w:w="140" w:type="dxa"/>
            </w:tcMar>
            <w:vAlign w:val="center"/>
          </w:tcPr>
          <w:p w14:paraId="3F462015">
            <w:pPr>
              <w:spacing w:before="40" w:after="40" w:line="276" w:lineRule="auto"/>
              <w:jc w:val="left"/>
            </w:pPr>
            <w:r>
              <w:rPr>
                <w:rFonts w:ascii="Times New Roman" w:hAnsi="Times New Roman"/>
                <w:sz w:val="21"/>
              </w:rPr>
              <w:t>Coordinator duyệt chấp nhận (Ghi override_reason nếu chỉnh sửa)</w:t>
            </w:r>
          </w:p>
        </w:tc>
      </w:tr>
      <w:tr w14:paraId="5997B319">
        <w:tblPrEx>
          <w:tblCellMar>
            <w:top w:w="0" w:type="dxa"/>
            <w:left w:w="108" w:type="dxa"/>
            <w:bottom w:w="0" w:type="dxa"/>
            <w:right w:w="108" w:type="dxa"/>
          </w:tblCellMar>
        </w:tblPrEx>
        <w:trPr>
          <w:jc w:val="center"/>
        </w:trPr>
        <w:tc>
          <w:tcPr>
            <w:tcW w:w="1053" w:type="dxa"/>
            <w:shd w:val="clear" w:color="auto" w:fill="FFFFFF"/>
            <w:tcMar>
              <w:top w:w="100" w:type="dxa"/>
              <w:left w:w="140" w:type="dxa"/>
              <w:bottom w:w="100" w:type="dxa"/>
              <w:right w:w="140" w:type="dxa"/>
            </w:tcMar>
            <w:vAlign w:val="center"/>
          </w:tcPr>
          <w:p w14:paraId="1F5943F4">
            <w:pPr>
              <w:spacing w:before="40" w:after="40" w:line="276" w:lineRule="auto"/>
              <w:jc w:val="center"/>
            </w:pPr>
            <w:r>
              <w:rPr>
                <w:rFonts w:ascii="Times New Roman" w:hAnsi="Times New Roman"/>
                <w:sz w:val="21"/>
              </w:rPr>
              <w:t>3</w:t>
            </w:r>
          </w:p>
        </w:tc>
        <w:tc>
          <w:tcPr>
            <w:tcW w:w="2400" w:type="dxa"/>
            <w:shd w:val="clear" w:color="auto" w:fill="FFFFFF"/>
            <w:tcMar>
              <w:top w:w="100" w:type="dxa"/>
              <w:left w:w="140" w:type="dxa"/>
              <w:bottom w:w="100" w:type="dxa"/>
              <w:right w:w="140" w:type="dxa"/>
            </w:tcMar>
            <w:vAlign w:val="center"/>
          </w:tcPr>
          <w:p w14:paraId="249379BA">
            <w:pPr>
              <w:spacing w:before="40" w:after="40" w:line="276" w:lineRule="auto"/>
              <w:jc w:val="center"/>
            </w:pPr>
            <w:r>
              <w:rPr>
                <w:rFonts w:ascii="Times New Roman" w:hAnsi="Times New Roman"/>
                <w:sz w:val="21"/>
              </w:rPr>
              <w:t>ASSIGNED</w:t>
            </w:r>
          </w:p>
        </w:tc>
        <w:tc>
          <w:tcPr>
            <w:tcW w:w="2487" w:type="dxa"/>
            <w:shd w:val="clear" w:color="auto" w:fill="FFFFFF"/>
            <w:tcMar>
              <w:top w:w="100" w:type="dxa"/>
              <w:left w:w="140" w:type="dxa"/>
              <w:bottom w:w="100" w:type="dxa"/>
              <w:right w:w="140" w:type="dxa"/>
            </w:tcMar>
            <w:vAlign w:val="center"/>
          </w:tcPr>
          <w:p w14:paraId="3162DE63">
            <w:pPr>
              <w:spacing w:before="40" w:after="40" w:line="276" w:lineRule="auto"/>
              <w:jc w:val="left"/>
            </w:pPr>
            <w:r>
              <w:rPr>
                <w:rFonts w:ascii="Times New Roman" w:hAnsi="Times New Roman"/>
                <w:sz w:val="21"/>
              </w:rPr>
              <w:t>Xác nhận nhận ca</w:t>
            </w:r>
          </w:p>
        </w:tc>
        <w:tc>
          <w:tcPr>
            <w:tcW w:w="2389" w:type="dxa"/>
            <w:shd w:val="clear" w:color="auto" w:fill="FFFFFF"/>
            <w:tcMar>
              <w:top w:w="100" w:type="dxa"/>
              <w:left w:w="140" w:type="dxa"/>
              <w:bottom w:w="100" w:type="dxa"/>
              <w:right w:w="140" w:type="dxa"/>
            </w:tcMar>
            <w:vAlign w:val="center"/>
          </w:tcPr>
          <w:p w14:paraId="2C7A7278">
            <w:pPr>
              <w:spacing w:before="40" w:after="40" w:line="276" w:lineRule="auto"/>
              <w:jc w:val="center"/>
            </w:pPr>
            <w:r>
              <w:rPr>
                <w:rFonts w:ascii="Times New Roman" w:hAnsi="Times New Roman"/>
                <w:sz w:val="21"/>
              </w:rPr>
              <w:t>ACCEPTED</w:t>
            </w:r>
          </w:p>
        </w:tc>
        <w:tc>
          <w:tcPr>
            <w:tcW w:w="1996" w:type="dxa"/>
            <w:shd w:val="clear" w:color="auto" w:fill="FFFFFF"/>
            <w:tcMar>
              <w:top w:w="100" w:type="dxa"/>
              <w:left w:w="140" w:type="dxa"/>
              <w:bottom w:w="100" w:type="dxa"/>
              <w:right w:w="140" w:type="dxa"/>
            </w:tcMar>
            <w:vAlign w:val="center"/>
          </w:tcPr>
          <w:p w14:paraId="3A8126B0">
            <w:pPr>
              <w:spacing w:before="40" w:after="40" w:line="276" w:lineRule="auto"/>
              <w:jc w:val="left"/>
            </w:pPr>
            <w:r>
              <w:rPr>
                <w:rFonts w:ascii="Times New Roman" w:hAnsi="Times New Roman"/>
                <w:sz w:val="21"/>
              </w:rPr>
              <w:t>Nhân viên y tế</w:t>
            </w:r>
          </w:p>
        </w:tc>
        <w:tc>
          <w:tcPr>
            <w:tcW w:w="4207" w:type="dxa"/>
            <w:shd w:val="clear" w:color="auto" w:fill="FFFFFF"/>
            <w:tcMar>
              <w:top w:w="100" w:type="dxa"/>
              <w:left w:w="140" w:type="dxa"/>
              <w:bottom w:w="100" w:type="dxa"/>
              <w:right w:w="140" w:type="dxa"/>
            </w:tcMar>
            <w:vAlign w:val="center"/>
          </w:tcPr>
          <w:p w14:paraId="152123B5">
            <w:pPr>
              <w:spacing w:before="40" w:after="40" w:line="276" w:lineRule="auto"/>
              <w:jc w:val="left"/>
            </w:pPr>
            <w:r>
              <w:rPr>
                <w:rFonts w:ascii="Times New Roman" w:hAnsi="Times New Roman"/>
                <w:sz w:val="21"/>
              </w:rPr>
              <w:t>Nhân viên mở app và xác nhận lịch phân công</w:t>
            </w:r>
          </w:p>
        </w:tc>
      </w:tr>
      <w:tr w14:paraId="661AA52D">
        <w:tblPrEx>
          <w:tblCellMar>
            <w:top w:w="0" w:type="dxa"/>
            <w:left w:w="108" w:type="dxa"/>
            <w:bottom w:w="0" w:type="dxa"/>
            <w:right w:w="108" w:type="dxa"/>
          </w:tblCellMar>
        </w:tblPrEx>
        <w:trPr>
          <w:jc w:val="center"/>
        </w:trPr>
        <w:tc>
          <w:tcPr>
            <w:tcW w:w="1053" w:type="dxa"/>
            <w:shd w:val="clear" w:color="auto" w:fill="F7FAFC"/>
            <w:tcMar>
              <w:top w:w="100" w:type="dxa"/>
              <w:left w:w="140" w:type="dxa"/>
              <w:bottom w:w="100" w:type="dxa"/>
              <w:right w:w="140" w:type="dxa"/>
            </w:tcMar>
            <w:vAlign w:val="center"/>
          </w:tcPr>
          <w:p w14:paraId="5AAEEDF0">
            <w:pPr>
              <w:spacing w:before="40" w:after="40" w:line="276" w:lineRule="auto"/>
              <w:jc w:val="center"/>
            </w:pPr>
            <w:r>
              <w:rPr>
                <w:rFonts w:ascii="Times New Roman" w:hAnsi="Times New Roman"/>
                <w:sz w:val="21"/>
              </w:rPr>
              <w:t>4</w:t>
            </w:r>
          </w:p>
        </w:tc>
        <w:tc>
          <w:tcPr>
            <w:tcW w:w="2400" w:type="dxa"/>
            <w:shd w:val="clear" w:color="auto" w:fill="F7FAFC"/>
            <w:tcMar>
              <w:top w:w="100" w:type="dxa"/>
              <w:left w:w="140" w:type="dxa"/>
              <w:bottom w:w="100" w:type="dxa"/>
              <w:right w:w="140" w:type="dxa"/>
            </w:tcMar>
            <w:vAlign w:val="center"/>
          </w:tcPr>
          <w:p w14:paraId="2D36D303">
            <w:pPr>
              <w:spacing w:before="40" w:after="40" w:line="276" w:lineRule="auto"/>
              <w:jc w:val="center"/>
            </w:pPr>
            <w:r>
              <w:rPr>
                <w:rFonts w:ascii="Times New Roman" w:hAnsi="Times New Roman"/>
                <w:sz w:val="21"/>
              </w:rPr>
              <w:t>ACCEPTED</w:t>
            </w:r>
          </w:p>
        </w:tc>
        <w:tc>
          <w:tcPr>
            <w:tcW w:w="2487" w:type="dxa"/>
            <w:shd w:val="clear" w:color="auto" w:fill="F7FAFC"/>
            <w:tcMar>
              <w:top w:w="100" w:type="dxa"/>
              <w:left w:w="140" w:type="dxa"/>
              <w:bottom w:w="100" w:type="dxa"/>
              <w:right w:w="140" w:type="dxa"/>
            </w:tcMar>
            <w:vAlign w:val="center"/>
          </w:tcPr>
          <w:p w14:paraId="14654055">
            <w:pPr>
              <w:spacing w:before="40" w:after="40" w:line="276" w:lineRule="auto"/>
              <w:jc w:val="left"/>
            </w:pPr>
            <w:r>
              <w:rPr>
                <w:rFonts w:ascii="Times New Roman" w:hAnsi="Times New Roman"/>
                <w:sz w:val="21"/>
              </w:rPr>
              <w:t>Bắt đầu di chuyển</w:t>
            </w:r>
          </w:p>
        </w:tc>
        <w:tc>
          <w:tcPr>
            <w:tcW w:w="2389" w:type="dxa"/>
            <w:shd w:val="clear" w:color="auto" w:fill="F7FAFC"/>
            <w:tcMar>
              <w:top w:w="100" w:type="dxa"/>
              <w:left w:w="140" w:type="dxa"/>
              <w:bottom w:w="100" w:type="dxa"/>
              <w:right w:w="140" w:type="dxa"/>
            </w:tcMar>
            <w:vAlign w:val="center"/>
          </w:tcPr>
          <w:p w14:paraId="35A6279E">
            <w:pPr>
              <w:spacing w:before="40" w:after="40" w:line="276" w:lineRule="auto"/>
              <w:jc w:val="center"/>
            </w:pPr>
            <w:r>
              <w:rPr>
                <w:rFonts w:ascii="Times New Roman" w:hAnsi="Times New Roman"/>
                <w:sz w:val="21"/>
              </w:rPr>
              <w:t>IN_TRANSIT</w:t>
            </w:r>
          </w:p>
        </w:tc>
        <w:tc>
          <w:tcPr>
            <w:tcW w:w="1996" w:type="dxa"/>
            <w:shd w:val="clear" w:color="auto" w:fill="F7FAFC"/>
            <w:tcMar>
              <w:top w:w="100" w:type="dxa"/>
              <w:left w:w="140" w:type="dxa"/>
              <w:bottom w:w="100" w:type="dxa"/>
              <w:right w:w="140" w:type="dxa"/>
            </w:tcMar>
            <w:vAlign w:val="center"/>
          </w:tcPr>
          <w:p w14:paraId="1CBC9DED">
            <w:pPr>
              <w:spacing w:before="40" w:after="40" w:line="276" w:lineRule="auto"/>
              <w:jc w:val="left"/>
            </w:pPr>
            <w:r>
              <w:rPr>
                <w:rFonts w:ascii="Times New Roman" w:hAnsi="Times New Roman"/>
                <w:sz w:val="21"/>
              </w:rPr>
              <w:t>Nhân viên y tế</w:t>
            </w:r>
          </w:p>
        </w:tc>
        <w:tc>
          <w:tcPr>
            <w:tcW w:w="4207" w:type="dxa"/>
            <w:shd w:val="clear" w:color="auto" w:fill="F7FAFC"/>
            <w:tcMar>
              <w:top w:w="100" w:type="dxa"/>
              <w:left w:w="140" w:type="dxa"/>
              <w:bottom w:w="100" w:type="dxa"/>
              <w:right w:w="140" w:type="dxa"/>
            </w:tcMar>
            <w:vAlign w:val="center"/>
          </w:tcPr>
          <w:p w14:paraId="175057D4">
            <w:pPr>
              <w:spacing w:before="40" w:after="40" w:line="276" w:lineRule="auto"/>
              <w:jc w:val="left"/>
            </w:pPr>
            <w:r>
              <w:rPr>
                <w:rFonts w:ascii="Times New Roman" w:hAnsi="Times New Roman"/>
                <w:sz w:val="21"/>
              </w:rPr>
              <w:t>Nhân viên bấm nút bắt đầu đi tới nhà bệnh nhân</w:t>
            </w:r>
          </w:p>
        </w:tc>
      </w:tr>
      <w:tr w14:paraId="593D9B00">
        <w:tblPrEx>
          <w:tblCellMar>
            <w:top w:w="0" w:type="dxa"/>
            <w:left w:w="108" w:type="dxa"/>
            <w:bottom w:w="0" w:type="dxa"/>
            <w:right w:w="108" w:type="dxa"/>
          </w:tblCellMar>
        </w:tblPrEx>
        <w:trPr>
          <w:jc w:val="center"/>
        </w:trPr>
        <w:tc>
          <w:tcPr>
            <w:tcW w:w="1053" w:type="dxa"/>
            <w:shd w:val="clear" w:color="auto" w:fill="FFFFFF"/>
            <w:tcMar>
              <w:top w:w="100" w:type="dxa"/>
              <w:left w:w="140" w:type="dxa"/>
              <w:bottom w:w="100" w:type="dxa"/>
              <w:right w:w="140" w:type="dxa"/>
            </w:tcMar>
            <w:vAlign w:val="center"/>
          </w:tcPr>
          <w:p w14:paraId="1E54DC12">
            <w:pPr>
              <w:spacing w:before="40" w:after="40" w:line="276" w:lineRule="auto"/>
              <w:jc w:val="center"/>
            </w:pPr>
            <w:r>
              <w:rPr>
                <w:rFonts w:ascii="Times New Roman" w:hAnsi="Times New Roman"/>
                <w:sz w:val="21"/>
              </w:rPr>
              <w:t>5</w:t>
            </w:r>
          </w:p>
        </w:tc>
        <w:tc>
          <w:tcPr>
            <w:tcW w:w="2400" w:type="dxa"/>
            <w:shd w:val="clear" w:color="auto" w:fill="FFFFFF"/>
            <w:tcMar>
              <w:top w:w="100" w:type="dxa"/>
              <w:left w:w="140" w:type="dxa"/>
              <w:bottom w:w="100" w:type="dxa"/>
              <w:right w:w="140" w:type="dxa"/>
            </w:tcMar>
            <w:vAlign w:val="center"/>
          </w:tcPr>
          <w:p w14:paraId="4FB95FA9">
            <w:pPr>
              <w:spacing w:before="40" w:after="40" w:line="276" w:lineRule="auto"/>
              <w:jc w:val="center"/>
            </w:pPr>
            <w:r>
              <w:rPr>
                <w:rFonts w:ascii="Times New Roman" w:hAnsi="Times New Roman"/>
                <w:sz w:val="21"/>
              </w:rPr>
              <w:t>IN_TRANSIT</w:t>
            </w:r>
          </w:p>
        </w:tc>
        <w:tc>
          <w:tcPr>
            <w:tcW w:w="2487" w:type="dxa"/>
            <w:shd w:val="clear" w:color="auto" w:fill="FFFFFF"/>
            <w:tcMar>
              <w:top w:w="100" w:type="dxa"/>
              <w:left w:w="140" w:type="dxa"/>
              <w:bottom w:w="100" w:type="dxa"/>
              <w:right w:w="140" w:type="dxa"/>
            </w:tcMar>
            <w:vAlign w:val="center"/>
          </w:tcPr>
          <w:p w14:paraId="32094E74">
            <w:pPr>
              <w:spacing w:before="40" w:after="40" w:line="276" w:lineRule="auto"/>
              <w:jc w:val="left"/>
            </w:pPr>
            <w:r>
              <w:rPr>
                <w:rFonts w:ascii="Times New Roman" w:hAnsi="Times New Roman"/>
                <w:sz w:val="21"/>
              </w:rPr>
              <w:t>Đến nơi &amp; Bắt đầu làm</w:t>
            </w:r>
          </w:p>
        </w:tc>
        <w:tc>
          <w:tcPr>
            <w:tcW w:w="2389" w:type="dxa"/>
            <w:shd w:val="clear" w:color="auto" w:fill="FFFFFF"/>
            <w:tcMar>
              <w:top w:w="100" w:type="dxa"/>
              <w:left w:w="140" w:type="dxa"/>
              <w:bottom w:w="100" w:type="dxa"/>
              <w:right w:w="140" w:type="dxa"/>
            </w:tcMar>
            <w:vAlign w:val="center"/>
          </w:tcPr>
          <w:p w14:paraId="78F6128E">
            <w:pPr>
              <w:spacing w:before="40" w:after="40" w:line="276" w:lineRule="auto"/>
              <w:jc w:val="center"/>
            </w:pPr>
            <w:r>
              <w:rPr>
                <w:rFonts w:ascii="Times New Roman" w:hAnsi="Times New Roman"/>
                <w:sz w:val="21"/>
              </w:rPr>
              <w:t>IN_SERVICE</w:t>
            </w:r>
          </w:p>
        </w:tc>
        <w:tc>
          <w:tcPr>
            <w:tcW w:w="1996" w:type="dxa"/>
            <w:shd w:val="clear" w:color="auto" w:fill="FFFFFF"/>
            <w:tcMar>
              <w:top w:w="100" w:type="dxa"/>
              <w:left w:w="140" w:type="dxa"/>
              <w:bottom w:w="100" w:type="dxa"/>
              <w:right w:w="140" w:type="dxa"/>
            </w:tcMar>
            <w:vAlign w:val="center"/>
          </w:tcPr>
          <w:p w14:paraId="5FF5F447">
            <w:pPr>
              <w:spacing w:before="40" w:after="40" w:line="276" w:lineRule="auto"/>
              <w:jc w:val="left"/>
            </w:pPr>
            <w:r>
              <w:rPr>
                <w:rFonts w:ascii="Times New Roman" w:hAnsi="Times New Roman"/>
                <w:sz w:val="21"/>
              </w:rPr>
              <w:t>Nhân viên y tế</w:t>
            </w:r>
          </w:p>
        </w:tc>
        <w:tc>
          <w:tcPr>
            <w:tcW w:w="4207" w:type="dxa"/>
            <w:shd w:val="clear" w:color="auto" w:fill="FFFFFF"/>
            <w:tcMar>
              <w:top w:w="100" w:type="dxa"/>
              <w:left w:w="140" w:type="dxa"/>
              <w:bottom w:w="100" w:type="dxa"/>
              <w:right w:w="140" w:type="dxa"/>
            </w:tcMar>
            <w:vAlign w:val="center"/>
          </w:tcPr>
          <w:p w14:paraId="21433406">
            <w:pPr>
              <w:spacing w:before="40" w:after="40" w:line="276" w:lineRule="auto"/>
              <w:jc w:val="left"/>
            </w:pPr>
            <w:r>
              <w:rPr>
                <w:rFonts w:ascii="Times New Roman" w:hAnsi="Times New Roman"/>
                <w:sz w:val="21"/>
              </w:rPr>
              <w:t>Nhân viên có mặt tại địa điểm và bấm Check-in</w:t>
            </w:r>
          </w:p>
        </w:tc>
      </w:tr>
      <w:tr w14:paraId="10A1C3F1">
        <w:tblPrEx>
          <w:tblCellMar>
            <w:top w:w="0" w:type="dxa"/>
            <w:left w:w="108" w:type="dxa"/>
            <w:bottom w:w="0" w:type="dxa"/>
            <w:right w:w="108" w:type="dxa"/>
          </w:tblCellMar>
        </w:tblPrEx>
        <w:trPr>
          <w:jc w:val="center"/>
        </w:trPr>
        <w:tc>
          <w:tcPr>
            <w:tcW w:w="1053" w:type="dxa"/>
            <w:shd w:val="clear" w:color="auto" w:fill="F7FAFC"/>
            <w:tcMar>
              <w:top w:w="100" w:type="dxa"/>
              <w:left w:w="140" w:type="dxa"/>
              <w:bottom w:w="100" w:type="dxa"/>
              <w:right w:w="140" w:type="dxa"/>
            </w:tcMar>
            <w:vAlign w:val="center"/>
          </w:tcPr>
          <w:p w14:paraId="5707DCC2">
            <w:pPr>
              <w:spacing w:before="40" w:after="40" w:line="276" w:lineRule="auto"/>
              <w:jc w:val="center"/>
            </w:pPr>
            <w:r>
              <w:rPr>
                <w:rFonts w:ascii="Times New Roman" w:hAnsi="Times New Roman"/>
                <w:sz w:val="21"/>
              </w:rPr>
              <w:t>6</w:t>
            </w:r>
          </w:p>
        </w:tc>
        <w:tc>
          <w:tcPr>
            <w:tcW w:w="2400" w:type="dxa"/>
            <w:shd w:val="clear" w:color="auto" w:fill="F7FAFC"/>
            <w:tcMar>
              <w:top w:w="100" w:type="dxa"/>
              <w:left w:w="140" w:type="dxa"/>
              <w:bottom w:w="100" w:type="dxa"/>
              <w:right w:w="140" w:type="dxa"/>
            </w:tcMar>
            <w:vAlign w:val="center"/>
          </w:tcPr>
          <w:p w14:paraId="517F317D">
            <w:pPr>
              <w:spacing w:before="40" w:after="40" w:line="276" w:lineRule="auto"/>
              <w:jc w:val="center"/>
            </w:pPr>
            <w:r>
              <w:rPr>
                <w:rFonts w:ascii="Times New Roman" w:hAnsi="Times New Roman"/>
                <w:sz w:val="21"/>
              </w:rPr>
              <w:t>IN_SERVICE</w:t>
            </w:r>
          </w:p>
        </w:tc>
        <w:tc>
          <w:tcPr>
            <w:tcW w:w="2487" w:type="dxa"/>
            <w:shd w:val="clear" w:color="auto" w:fill="F7FAFC"/>
            <w:tcMar>
              <w:top w:w="100" w:type="dxa"/>
              <w:left w:w="140" w:type="dxa"/>
              <w:bottom w:w="100" w:type="dxa"/>
              <w:right w:w="140" w:type="dxa"/>
            </w:tcMar>
            <w:vAlign w:val="center"/>
          </w:tcPr>
          <w:p w14:paraId="59895EDF">
            <w:pPr>
              <w:spacing w:before="40" w:after="40" w:line="276" w:lineRule="auto"/>
              <w:jc w:val="left"/>
            </w:pPr>
            <w:r>
              <w:rPr>
                <w:rFonts w:ascii="Times New Roman" w:hAnsi="Times New Roman"/>
                <w:sz w:val="21"/>
              </w:rPr>
              <w:t>Hoàn thành nhiệm vụ</w:t>
            </w:r>
          </w:p>
        </w:tc>
        <w:tc>
          <w:tcPr>
            <w:tcW w:w="2389" w:type="dxa"/>
            <w:shd w:val="clear" w:color="auto" w:fill="F7FAFC"/>
            <w:tcMar>
              <w:top w:w="100" w:type="dxa"/>
              <w:left w:w="140" w:type="dxa"/>
              <w:bottom w:w="100" w:type="dxa"/>
              <w:right w:w="140" w:type="dxa"/>
            </w:tcMar>
            <w:vAlign w:val="center"/>
          </w:tcPr>
          <w:p w14:paraId="6FBCACFB">
            <w:pPr>
              <w:spacing w:before="40" w:after="40" w:line="276" w:lineRule="auto"/>
              <w:jc w:val="center"/>
            </w:pPr>
            <w:r>
              <w:rPr>
                <w:rFonts w:ascii="Times New Roman" w:hAnsi="Times New Roman"/>
                <w:sz w:val="21"/>
              </w:rPr>
              <w:t>COMPLETED</w:t>
            </w:r>
          </w:p>
        </w:tc>
        <w:tc>
          <w:tcPr>
            <w:tcW w:w="1996" w:type="dxa"/>
            <w:shd w:val="clear" w:color="auto" w:fill="F7FAFC"/>
            <w:tcMar>
              <w:top w:w="100" w:type="dxa"/>
              <w:left w:w="140" w:type="dxa"/>
              <w:bottom w:w="100" w:type="dxa"/>
              <w:right w:w="140" w:type="dxa"/>
            </w:tcMar>
            <w:vAlign w:val="center"/>
          </w:tcPr>
          <w:p w14:paraId="216473AB">
            <w:pPr>
              <w:spacing w:before="40" w:after="40" w:line="276" w:lineRule="auto"/>
              <w:jc w:val="left"/>
            </w:pPr>
            <w:r>
              <w:rPr>
                <w:rFonts w:ascii="Times New Roman" w:hAnsi="Times New Roman"/>
                <w:sz w:val="21"/>
              </w:rPr>
              <w:t>Nhân viên y tế</w:t>
            </w:r>
          </w:p>
        </w:tc>
        <w:tc>
          <w:tcPr>
            <w:tcW w:w="4207" w:type="dxa"/>
            <w:shd w:val="clear" w:color="auto" w:fill="F7FAFC"/>
            <w:tcMar>
              <w:top w:w="100" w:type="dxa"/>
              <w:left w:w="140" w:type="dxa"/>
              <w:bottom w:w="100" w:type="dxa"/>
              <w:right w:w="140" w:type="dxa"/>
            </w:tcMar>
            <w:vAlign w:val="center"/>
          </w:tcPr>
          <w:p w14:paraId="0D008413">
            <w:pPr>
              <w:spacing w:before="40" w:after="40" w:line="276" w:lineRule="auto"/>
              <w:jc w:val="left"/>
            </w:pPr>
            <w:r>
              <w:rPr>
                <w:rFonts w:ascii="Times New Roman" w:hAnsi="Times New Roman"/>
                <w:sz w:val="21"/>
              </w:rPr>
              <w:t>Ghi nhận kết quả vào service_results (actual_duration)</w:t>
            </w:r>
          </w:p>
        </w:tc>
      </w:tr>
      <w:tr w14:paraId="7A93F9BB">
        <w:tblPrEx>
          <w:tblCellMar>
            <w:top w:w="0" w:type="dxa"/>
            <w:left w:w="108" w:type="dxa"/>
            <w:bottom w:w="0" w:type="dxa"/>
            <w:right w:w="108" w:type="dxa"/>
          </w:tblCellMar>
        </w:tblPrEx>
        <w:trPr>
          <w:jc w:val="center"/>
        </w:trPr>
        <w:tc>
          <w:tcPr>
            <w:tcW w:w="1053" w:type="dxa"/>
            <w:shd w:val="clear" w:color="auto" w:fill="FFFFFF"/>
            <w:tcMar>
              <w:top w:w="100" w:type="dxa"/>
              <w:left w:w="140" w:type="dxa"/>
              <w:bottom w:w="100" w:type="dxa"/>
              <w:right w:w="140" w:type="dxa"/>
            </w:tcMar>
            <w:vAlign w:val="center"/>
          </w:tcPr>
          <w:p w14:paraId="2DD52284">
            <w:pPr>
              <w:spacing w:before="40" w:after="40" w:line="276" w:lineRule="auto"/>
              <w:jc w:val="center"/>
            </w:pPr>
            <w:r>
              <w:rPr>
                <w:rFonts w:ascii="Times New Roman" w:hAnsi="Times New Roman"/>
                <w:sz w:val="21"/>
              </w:rPr>
              <w:t>7</w:t>
            </w:r>
          </w:p>
        </w:tc>
        <w:tc>
          <w:tcPr>
            <w:tcW w:w="2400" w:type="dxa"/>
            <w:shd w:val="clear" w:color="auto" w:fill="FFFFFF"/>
            <w:tcMar>
              <w:top w:w="100" w:type="dxa"/>
              <w:left w:w="140" w:type="dxa"/>
              <w:bottom w:w="100" w:type="dxa"/>
              <w:right w:w="140" w:type="dxa"/>
            </w:tcMar>
            <w:vAlign w:val="center"/>
          </w:tcPr>
          <w:p w14:paraId="481B1857">
            <w:pPr>
              <w:spacing w:before="40" w:after="40" w:line="276" w:lineRule="auto"/>
              <w:jc w:val="center"/>
            </w:pPr>
            <w:r>
              <w:rPr>
                <w:rFonts w:ascii="Times New Roman" w:hAnsi="Times New Roman"/>
                <w:sz w:val="21"/>
              </w:rPr>
              <w:t>ASSIGNED / ACCEPTED</w:t>
            </w:r>
          </w:p>
        </w:tc>
        <w:tc>
          <w:tcPr>
            <w:tcW w:w="2487" w:type="dxa"/>
            <w:shd w:val="clear" w:color="auto" w:fill="FFFFFF"/>
            <w:tcMar>
              <w:top w:w="100" w:type="dxa"/>
              <w:left w:w="140" w:type="dxa"/>
              <w:bottom w:w="100" w:type="dxa"/>
              <w:right w:w="140" w:type="dxa"/>
            </w:tcMar>
            <w:vAlign w:val="center"/>
          </w:tcPr>
          <w:p w14:paraId="2C6403B6">
            <w:pPr>
              <w:spacing w:before="40" w:after="40" w:line="276" w:lineRule="auto"/>
              <w:jc w:val="left"/>
            </w:pPr>
            <w:r>
              <w:rPr>
                <w:rFonts w:ascii="Times New Roman" w:hAnsi="Times New Roman"/>
                <w:sz w:val="21"/>
              </w:rPr>
              <w:t>Xin nghỉ / Báo bận</w:t>
            </w:r>
          </w:p>
        </w:tc>
        <w:tc>
          <w:tcPr>
            <w:tcW w:w="2389" w:type="dxa"/>
            <w:shd w:val="clear" w:color="auto" w:fill="FFFFFF"/>
            <w:tcMar>
              <w:top w:w="100" w:type="dxa"/>
              <w:left w:w="140" w:type="dxa"/>
              <w:bottom w:w="100" w:type="dxa"/>
              <w:right w:w="140" w:type="dxa"/>
            </w:tcMar>
            <w:vAlign w:val="center"/>
          </w:tcPr>
          <w:p w14:paraId="185E5B0A">
            <w:pPr>
              <w:spacing w:before="40" w:after="40" w:line="276" w:lineRule="auto"/>
              <w:jc w:val="center"/>
            </w:pPr>
            <w:r>
              <w:rPr>
                <w:rFonts w:ascii="Times New Roman" w:hAnsi="Times New Roman"/>
                <w:sz w:val="21"/>
              </w:rPr>
              <w:t>REASSIGNMENT_REQUIRED</w:t>
            </w:r>
          </w:p>
        </w:tc>
        <w:tc>
          <w:tcPr>
            <w:tcW w:w="1996" w:type="dxa"/>
            <w:shd w:val="clear" w:color="auto" w:fill="FFFFFF"/>
            <w:tcMar>
              <w:top w:w="100" w:type="dxa"/>
              <w:left w:w="140" w:type="dxa"/>
              <w:bottom w:w="100" w:type="dxa"/>
              <w:right w:w="140" w:type="dxa"/>
            </w:tcMar>
            <w:vAlign w:val="center"/>
          </w:tcPr>
          <w:p w14:paraId="519CC8BA">
            <w:pPr>
              <w:spacing w:before="40" w:after="40" w:line="276" w:lineRule="auto"/>
              <w:jc w:val="left"/>
            </w:pPr>
            <w:r>
              <w:rPr>
                <w:rFonts w:ascii="Times New Roman" w:hAnsi="Times New Roman"/>
                <w:sz w:val="21"/>
              </w:rPr>
              <w:t>Nhân viên / Coordinator</w:t>
            </w:r>
          </w:p>
        </w:tc>
        <w:tc>
          <w:tcPr>
            <w:tcW w:w="4207" w:type="dxa"/>
            <w:shd w:val="clear" w:color="auto" w:fill="FFFFFF"/>
            <w:tcMar>
              <w:top w:w="100" w:type="dxa"/>
              <w:left w:w="140" w:type="dxa"/>
              <w:bottom w:w="100" w:type="dxa"/>
              <w:right w:w="140" w:type="dxa"/>
            </w:tcMar>
            <w:vAlign w:val="center"/>
          </w:tcPr>
          <w:p w14:paraId="05EBF006">
            <w:pPr>
              <w:spacing w:before="40" w:after="40" w:line="276" w:lineRule="auto"/>
              <w:jc w:val="left"/>
            </w:pPr>
            <w:r>
              <w:rPr>
                <w:rFonts w:ascii="Times New Roman" w:hAnsi="Times New Roman"/>
                <w:sz w:val="21"/>
              </w:rPr>
              <w:t>Nhân viên báo bận đột xuất, kích hoạt lại quy trình tìm người thay</w:t>
            </w:r>
          </w:p>
        </w:tc>
      </w:tr>
      <w:tr w14:paraId="41C84183">
        <w:tblPrEx>
          <w:tblCellMar>
            <w:top w:w="0" w:type="dxa"/>
            <w:left w:w="108" w:type="dxa"/>
            <w:bottom w:w="0" w:type="dxa"/>
            <w:right w:w="108" w:type="dxa"/>
          </w:tblCellMar>
        </w:tblPrEx>
        <w:trPr>
          <w:jc w:val="center"/>
        </w:trPr>
        <w:tc>
          <w:tcPr>
            <w:tcW w:w="1053" w:type="dxa"/>
            <w:shd w:val="clear" w:color="auto" w:fill="F7FAFC"/>
            <w:tcMar>
              <w:top w:w="100" w:type="dxa"/>
              <w:left w:w="140" w:type="dxa"/>
              <w:bottom w:w="100" w:type="dxa"/>
              <w:right w:w="140" w:type="dxa"/>
            </w:tcMar>
            <w:vAlign w:val="center"/>
          </w:tcPr>
          <w:p w14:paraId="2871B873">
            <w:pPr>
              <w:spacing w:before="40" w:after="40" w:line="276" w:lineRule="auto"/>
              <w:jc w:val="center"/>
            </w:pPr>
            <w:r>
              <w:rPr>
                <w:rFonts w:ascii="Times New Roman" w:hAnsi="Times New Roman"/>
                <w:sz w:val="21"/>
              </w:rPr>
              <w:t>8</w:t>
            </w:r>
          </w:p>
        </w:tc>
        <w:tc>
          <w:tcPr>
            <w:tcW w:w="2400" w:type="dxa"/>
            <w:shd w:val="clear" w:color="auto" w:fill="F7FAFC"/>
            <w:tcMar>
              <w:top w:w="100" w:type="dxa"/>
              <w:left w:w="140" w:type="dxa"/>
              <w:bottom w:w="100" w:type="dxa"/>
              <w:right w:w="140" w:type="dxa"/>
            </w:tcMar>
            <w:vAlign w:val="center"/>
          </w:tcPr>
          <w:p w14:paraId="24C2FD9F">
            <w:pPr>
              <w:spacing w:before="40" w:after="40" w:line="276" w:lineRule="auto"/>
              <w:jc w:val="center"/>
            </w:pPr>
            <w:r>
              <w:rPr>
                <w:rFonts w:ascii="Times New Roman" w:hAnsi="Times New Roman"/>
                <w:sz w:val="21"/>
              </w:rPr>
              <w:t>ASSIGNED / ACCEPTED</w:t>
            </w:r>
          </w:p>
        </w:tc>
        <w:tc>
          <w:tcPr>
            <w:tcW w:w="2487" w:type="dxa"/>
            <w:shd w:val="clear" w:color="auto" w:fill="F7FAFC"/>
            <w:tcMar>
              <w:top w:w="100" w:type="dxa"/>
              <w:left w:w="140" w:type="dxa"/>
              <w:bottom w:w="100" w:type="dxa"/>
              <w:right w:w="140" w:type="dxa"/>
            </w:tcMar>
            <w:vAlign w:val="center"/>
          </w:tcPr>
          <w:p w14:paraId="0F29C440">
            <w:pPr>
              <w:spacing w:before="40" w:after="40" w:line="276" w:lineRule="auto"/>
              <w:jc w:val="left"/>
            </w:pPr>
            <w:r>
              <w:rPr>
                <w:rFonts w:ascii="Times New Roman" w:hAnsi="Times New Roman"/>
                <w:sz w:val="21"/>
              </w:rPr>
              <w:t>Đổi người / Hủy ca</w:t>
            </w:r>
          </w:p>
        </w:tc>
        <w:tc>
          <w:tcPr>
            <w:tcW w:w="2389" w:type="dxa"/>
            <w:shd w:val="clear" w:color="auto" w:fill="F7FAFC"/>
            <w:tcMar>
              <w:top w:w="100" w:type="dxa"/>
              <w:left w:w="140" w:type="dxa"/>
              <w:bottom w:w="100" w:type="dxa"/>
              <w:right w:w="140" w:type="dxa"/>
            </w:tcMar>
            <w:vAlign w:val="center"/>
          </w:tcPr>
          <w:p w14:paraId="40D843AD">
            <w:pPr>
              <w:spacing w:before="40" w:after="40" w:line="276" w:lineRule="auto"/>
              <w:jc w:val="center"/>
            </w:pPr>
            <w:r>
              <w:rPr>
                <w:rFonts w:ascii="Times New Roman" w:hAnsi="Times New Roman"/>
                <w:sz w:val="21"/>
              </w:rPr>
              <w:t>CANCELLED</w:t>
            </w:r>
          </w:p>
        </w:tc>
        <w:tc>
          <w:tcPr>
            <w:tcW w:w="1996" w:type="dxa"/>
            <w:shd w:val="clear" w:color="auto" w:fill="F7FAFC"/>
            <w:tcMar>
              <w:top w:w="100" w:type="dxa"/>
              <w:left w:w="140" w:type="dxa"/>
              <w:bottom w:w="100" w:type="dxa"/>
              <w:right w:w="140" w:type="dxa"/>
            </w:tcMar>
            <w:vAlign w:val="center"/>
          </w:tcPr>
          <w:p w14:paraId="29D395E9">
            <w:pPr>
              <w:spacing w:before="40" w:after="40" w:line="276" w:lineRule="auto"/>
              <w:jc w:val="left"/>
            </w:pPr>
            <w:r>
              <w:rPr>
                <w:rFonts w:ascii="Times New Roman" w:hAnsi="Times New Roman"/>
                <w:sz w:val="21"/>
              </w:rPr>
              <w:t>Điều phối viên</w:t>
            </w:r>
          </w:p>
        </w:tc>
        <w:tc>
          <w:tcPr>
            <w:tcW w:w="4207" w:type="dxa"/>
            <w:shd w:val="clear" w:color="auto" w:fill="F7FAFC"/>
            <w:tcMar>
              <w:top w:w="100" w:type="dxa"/>
              <w:left w:w="140" w:type="dxa"/>
              <w:bottom w:w="100" w:type="dxa"/>
              <w:right w:w="140" w:type="dxa"/>
            </w:tcMar>
            <w:vAlign w:val="center"/>
          </w:tcPr>
          <w:p w14:paraId="126D5758">
            <w:pPr>
              <w:spacing w:before="40" w:after="40" w:line="276" w:lineRule="auto"/>
              <w:jc w:val="left"/>
            </w:pPr>
            <w:r>
              <w:rPr>
                <w:rFonts w:ascii="Times New Roman" w:hAnsi="Times New Roman"/>
                <w:sz w:val="21"/>
              </w:rPr>
              <w:t>Coordinator hủy phân công cũ để tạo bản ghi phân công mới</w:t>
            </w:r>
          </w:p>
        </w:tc>
      </w:tr>
    </w:tbl>
    <w:p w14:paraId="7DFF3E12">
      <w:pPr>
        <w:spacing w:after="240"/>
      </w:pPr>
    </w:p>
    <w:p w14:paraId="7D524BC1">
      <w:pPr>
        <w:pStyle w:val="2"/>
        <w:spacing w:before="280" w:after="120"/>
      </w:pPr>
      <w:r>
        <w:rPr>
          <w:rFonts w:ascii="Times New Roman" w:hAnsi="Times New Roman"/>
          <w:b/>
          <w:color w:val="1A365D"/>
          <w:sz w:val="28"/>
        </w:rPr>
        <w:t>4. Quy tắc Đồng bộ Trạng thái Tự động giữa Yêu cầu &amp; Phân công</w:t>
      </w:r>
      <w:bookmarkStart w:id="0" w:name="_GoBack"/>
      <w:bookmarkEnd w:id="0"/>
    </w:p>
    <w:p w14:paraId="6DDC89FB">
      <w:pPr>
        <w:spacing w:line="300" w:lineRule="auto"/>
      </w:pPr>
      <w:r>
        <w:rPr>
          <w:rFonts w:ascii="Times New Roman" w:hAnsi="Times New Roman"/>
          <w:color w:val="2D3748"/>
          <w:sz w:val="22"/>
        </w:rPr>
        <w:t>Để đảm bảo sự nhất quán trong toàn bộ hệ thống, hai đối tượng Service Request và Assignment được đồng bộ trạng thái hai chiều theo các ràng buộc sau:</w:t>
      </w:r>
      <w:r>
        <w:rPr>
          <w:rFonts w:ascii="Times New Roman" w:hAnsi="Times New Roman"/>
          <w:color w:val="2D3748"/>
          <w:sz w:val="22"/>
        </w:rPr>
        <w:br w:type="textWrapping"/>
      </w:r>
      <w:r>
        <w:rPr>
          <w:rFonts w:ascii="Times New Roman" w:hAnsi="Times New Roman"/>
          <w:color w:val="2D3748"/>
          <w:sz w:val="22"/>
        </w:rPr>
        <w:t>1. Phê duyệt Lịch: Khi Assignment chuyển sang CONFIRMED -&gt; Service Request tự động chuyển sang SCHEDULED.</w:t>
      </w:r>
      <w:r>
        <w:rPr>
          <w:rFonts w:ascii="Times New Roman" w:hAnsi="Times New Roman"/>
          <w:color w:val="2D3748"/>
          <w:sz w:val="22"/>
        </w:rPr>
        <w:br w:type="textWrapping"/>
      </w:r>
      <w:r>
        <w:rPr>
          <w:rFonts w:ascii="Times New Roman" w:hAnsi="Times New Roman"/>
          <w:color w:val="2D3748"/>
          <w:sz w:val="22"/>
        </w:rPr>
        <w:t>2. Bắt đầu Thực hiện: Khi Assignment chuyển sang IN_SERVICE -&gt; Service Request tự động chuyển sang IN_PROGRESS.</w:t>
      </w:r>
      <w:r>
        <w:rPr>
          <w:rFonts w:ascii="Times New Roman" w:hAnsi="Times New Roman"/>
          <w:color w:val="2D3748"/>
          <w:sz w:val="22"/>
        </w:rPr>
        <w:br w:type="textWrapping"/>
      </w:r>
      <w:r>
        <w:rPr>
          <w:rFonts w:ascii="Times New Roman" w:hAnsi="Times New Roman"/>
          <w:color w:val="2D3748"/>
          <w:sz w:val="22"/>
        </w:rPr>
        <w:t>3. Hoàn tất Dịch vụ: Khi Assignment chuyển sang COMPLETED -&gt; Service Request tự động chuyển sang COMPLETED và kích hoạt Feedback Loop cho dữ liệu huấn luyện ML.</w:t>
      </w:r>
      <w:r>
        <w:rPr>
          <w:rFonts w:ascii="Times New Roman" w:hAnsi="Times New Roman"/>
          <w:color w:val="2D3748"/>
          <w:sz w:val="22"/>
        </w:rPr>
        <w:br w:type="textWrapping"/>
      </w:r>
      <w:r>
        <w:rPr>
          <w:rFonts w:ascii="Times New Roman" w:hAnsi="Times New Roman"/>
          <w:color w:val="2D3748"/>
          <w:sz w:val="22"/>
        </w:rPr>
        <w:t>4. Xử lý Ngoại lệ: Nếu Assignment bị CANCELLED hoặc REASSIGNMENT_REQUIRED -&gt; Service Request tự động chuyển ngược về SCHEDULING hoặc NEEDS_MANUAL_HANDLING để xử lý tiếp.</w:t>
      </w:r>
    </w:p>
    <w:sectPr>
      <w:pgSz w:w="16834" w:h="11909"/>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C80F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788</Words>
  <Characters>3436</Characters>
  <Lines>0</Lines>
  <Paragraphs>0</Paragraphs>
  <TotalTime>0</TotalTime>
  <ScaleCrop>false</ScaleCrop>
  <LinksUpToDate>false</LinksUpToDate>
  <CharactersWithSpaces>4090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Thạch Thảo Nguyễn</cp:lastModifiedBy>
  <dcterms:modified xsi:type="dcterms:W3CDTF">2026-10-11T12:37:31Z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eyJoZGlkIjoiYjJjOTQxYzhjODMyMDAzZmE0MDJkMWFkNmJlNDkwYTUiLCJ1c2VySWQiOiIxMzc0NDA3OTU4MDM0In0=</vt:lpwstr>
  </property>
  <property fmtid="{D5CDD505-2E9C-101B-9397-08002B2CF9AE}" pid="3" name="KSOProductBuildVer">
    <vt:lpwstr>1033-12.1.0.28485</vt:lpwstr>
  </property>
  <property fmtid="{D5CDD505-2E9C-101B-9397-08002B2CF9AE}" pid="4" name="ICV">
    <vt:lpwstr>21C0332BCBF54020A074B4A1BEF117CC_12</vt:lpwstr>
  </property>
</Properties>
</file>