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56787">
      <w:pPr>
        <w:spacing w:before="0" w:after="40"/>
        <w:rPr>
          <w:color w:val="auto"/>
        </w:rPr>
      </w:pPr>
    </w:p>
    <w:p w14:paraId="4766028C">
      <w:pPr>
        <w:spacing w:after="80"/>
        <w:rPr>
          <w:color w:val="auto"/>
        </w:rPr>
      </w:pPr>
      <w:r>
        <w:rPr>
          <w:b/>
          <w:color w:val="auto"/>
          <w:sz w:val="36"/>
        </w:rPr>
        <w:t>TỪ ĐIỂN DỮ LIỆU CƠ SỞ DỮ LIỆU (DATA DICTIONARY - ERD V2)</w:t>
      </w:r>
    </w:p>
    <w:p w14:paraId="51E3B00B">
      <w:pPr>
        <w:pStyle w:val="2"/>
        <w:rPr>
          <w:color w:val="auto"/>
        </w:rPr>
      </w:pPr>
      <w:r>
        <w:rPr>
          <w:rFonts w:hint="default"/>
          <w:color w:val="auto"/>
          <w:lang w:val="en-US"/>
        </w:rPr>
        <w:t>1</w:t>
      </w:r>
      <w:r>
        <w:rPr>
          <w:color w:val="auto"/>
        </w:rPr>
        <w:t>. DANH MỤC 23 BẢNG CSDL PH N THEO 7 PHÂN HỆ NGHIỆP VỤ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2872"/>
        <w:gridCol w:w="6830"/>
      </w:tblGrid>
      <w:tr w14:paraId="5E2E0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1B26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2D2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STT</w:t>
            </w:r>
          </w:p>
        </w:tc>
        <w:tc>
          <w:tcPr>
            <w:tcW w:w="2872" w:type="dxa"/>
            <w:shd w:val="clear" w:color="auto" w:fill="1B26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DFA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Tên Bảng (Table Name)</w:t>
            </w:r>
          </w:p>
        </w:tc>
        <w:tc>
          <w:tcPr>
            <w:tcW w:w="6830" w:type="dxa"/>
            <w:shd w:val="clear" w:color="auto" w:fill="1B26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4CB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Mô tả / Chức năng Nghiệp vụ</w:t>
            </w:r>
          </w:p>
        </w:tc>
      </w:tr>
      <w:tr w14:paraId="3AB80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ADA2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706F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roles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40F31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Vai trò người dùng trong hệ thống (Admin, Coordinator, Healthcare_Staff, Customer, Manager)</w:t>
            </w:r>
          </w:p>
        </w:tc>
      </w:tr>
      <w:tr w14:paraId="21283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7788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CDBF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permissions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3FA45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Danh mục các quyền chức năng chi tiết của hệ thống</w:t>
            </w:r>
          </w:p>
        </w:tc>
      </w:tr>
      <w:tr w14:paraId="05A43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8A81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3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CFE2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role_permissions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D7467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Bảng trung gian phân quyền cho từng vai trò (Junction Table)</w:t>
            </w:r>
          </w:p>
        </w:tc>
      </w:tr>
      <w:tr w14:paraId="5A6C7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85E9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4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859A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users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7591B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Tài khoản đăng nhập và xác thực của người dùng hệ thống</w:t>
            </w:r>
          </w:p>
        </w:tc>
      </w:tr>
      <w:tr w14:paraId="60DE8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3F76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5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339D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customers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F63B7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Hồ sơ thông tin chi tiết của Khách hàng / Bệnh nhân</w:t>
            </w:r>
          </w:p>
        </w:tc>
      </w:tr>
      <w:tr w14:paraId="4C195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CF7F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6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C107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employees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C8386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Hồ sơ chi tiết của Nhân viên y tế (Bác sĩ, Điều dưỡng, KTV)</w:t>
            </w:r>
          </w:p>
        </w:tc>
      </w:tr>
      <w:tr w14:paraId="666C5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56BC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7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3C8D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skills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BAD08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Danh mục Kỹ năng chuyên môn và Chứng chỉ y tế</w:t>
            </w:r>
          </w:p>
        </w:tc>
      </w:tr>
      <w:tr w14:paraId="0FC02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7ACF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8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12E8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employee_skills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07239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Danh sách Kỹ năng &amp; Trình độ hiện có của Nhân viên (Junction)</w:t>
            </w:r>
          </w:p>
        </w:tc>
      </w:tr>
      <w:tr w14:paraId="1BE8D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E104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9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1A7A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services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CFA1B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Danh mục các Dịch vụ y tế chăm sóc tại nhà do hệ thống cung cấp</w:t>
            </w:r>
          </w:p>
        </w:tc>
      </w:tr>
      <w:tr w14:paraId="68340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C643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10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6A49D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service_required_skills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9F0D3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Các Kỹ năng bắt buộc/khuyến khích đối với từng Dịch vụ (Junction)</w:t>
            </w:r>
          </w:p>
        </w:tc>
      </w:tr>
      <w:tr w14:paraId="0C016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9971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11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BD0E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service_requests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DD1CB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Đơn Đăng ký Yêu cầu Dịch vụ từ Khách hàng</w:t>
            </w:r>
          </w:p>
        </w:tc>
      </w:tr>
      <w:tr w14:paraId="1D58D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22E1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12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C5A9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ai_model_versions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56B4D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Quản lý các phiên bản Mô hình Học máy AI (Duration Model Registry)</w:t>
            </w:r>
          </w:p>
        </w:tc>
      </w:tr>
      <w:tr w14:paraId="77319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3AC7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13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BE25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ai_predictions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D510C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Kết quả Dự báo Thời lượng Dịch vụ do AI sinh ra (AI Inference Output)</w:t>
            </w:r>
          </w:p>
        </w:tc>
      </w:tr>
      <w:tr w14:paraId="00092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1053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14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1C17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employee_availability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4280B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Lịch đăng ký thời gian làm việc / sẵn sàng của Nhân viên</w:t>
            </w:r>
          </w:p>
        </w:tc>
      </w:tr>
      <w:tr w14:paraId="1FA89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7DA7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15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D68A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leave_requests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234B5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Đơn xin nghỉ phép đột xuất / định kỳ của Nhân viên</w:t>
            </w:r>
          </w:p>
        </w:tc>
      </w:tr>
      <w:tr w14:paraId="3B749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1C61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16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6A7B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schedule_versions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9A2E0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Các phiên bản Kế hoạch Lập lịch do thuật toán Tối ưu hóa (OR-Tools) khởi tạo</w:t>
            </w:r>
          </w:p>
        </w:tc>
      </w:tr>
      <w:tr w14:paraId="2874F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866E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17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88B3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recommendation_logs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206AD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Lịch sử Đề xuất Ranking Nhân viên cho Yêu cầu Dịch vụ</w:t>
            </w:r>
          </w:p>
        </w:tc>
      </w:tr>
      <w:tr w14:paraId="29020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C6E8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18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E198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assignments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6E21B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Bản ghi Phân công Nhiệm vụ chính thức sau khi Điều phối viên phê duyệt (Human-in-the-loop)</w:t>
            </w:r>
          </w:p>
        </w:tc>
      </w:tr>
      <w:tr w14:paraId="5D4AE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1DAF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19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4E5C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service_results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DA462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Kết quả Thực hiện Dịch vụ Thực tế do Nhân viên ghi nhận (Model Target Data)</w:t>
            </w:r>
          </w:p>
        </w:tc>
      </w:tr>
      <w:tr w14:paraId="30639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E9EE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20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E6BE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ratings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C8B03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Đánh giá chất lượng dịch vụ từ Bệnh nhân / Khách hàng</w:t>
            </w:r>
          </w:p>
        </w:tc>
      </w:tr>
      <w:tr w14:paraId="2BDE3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AD2E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21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834D6">
            <w:pPr>
              <w:spacing w:after="0"/>
              <w:rPr>
                <w:color w:val="auto"/>
              </w:rPr>
            </w:pPr>
            <w:r>
              <w:rPr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travel_matrix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DCA63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Bảng Cache Ma trận Khoảng cách &amp; Thời gian di chuyển giữa các địa điểm</w:t>
            </w:r>
          </w:p>
        </w:tc>
      </w:tr>
      <w:tr w14:paraId="4169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EF1C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22</w:t>
            </w:r>
          </w:p>
        </w:tc>
        <w:tc>
          <w:tcPr>
            <w:tcW w:w="287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8760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audit_logs</w:t>
            </w:r>
          </w:p>
        </w:tc>
        <w:tc>
          <w:tcPr>
            <w:tcW w:w="683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DD44B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Nhật ký lưu vết thao tác người dùng và sự kiện hệ thống (Audit Trail)</w:t>
            </w:r>
          </w:p>
        </w:tc>
      </w:tr>
      <w:tr w14:paraId="4BBB8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C7ED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8"/>
              </w:rPr>
              <w:t>23</w:t>
            </w:r>
          </w:p>
        </w:tc>
        <w:tc>
          <w:tcPr>
            <w:tcW w:w="287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267E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9"/>
              </w:rPr>
              <w:t>notifications</w:t>
            </w:r>
          </w:p>
        </w:tc>
        <w:tc>
          <w:tcPr>
            <w:tcW w:w="683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07191">
            <w:pPr>
              <w:spacing w:after="0"/>
              <w:rPr>
                <w:color w:val="auto"/>
              </w:rPr>
            </w:pPr>
            <w:r>
              <w:rPr>
                <w:color w:val="auto"/>
                <w:sz w:val="18"/>
              </w:rPr>
              <w:t>Thông báo gửi đến người dùng hệ thống (Push / In-App Notification)</w:t>
            </w:r>
          </w:p>
        </w:tc>
      </w:tr>
    </w:tbl>
    <w:p w14:paraId="7D5E822C">
      <w:pPr>
        <w:spacing w:after="240"/>
        <w:rPr>
          <w:color w:val="auto"/>
        </w:rPr>
      </w:pPr>
    </w:p>
    <w:p w14:paraId="6BBD6B52">
      <w:pPr>
        <w:pStyle w:val="2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 CHI TIẾT TỪ ĐIỂN DỮ LIỆU BẢNG (23 TABLES)</w:t>
      </w:r>
    </w:p>
    <w:p w14:paraId="6F36EE52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.1. BẢNG CSDL: ROLES</w:t>
      </w:r>
    </w:p>
    <w:p w14:paraId="0F438F85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Vai trò người dùng trong hệ thống (Admin, Coordinator, Healthcare_Staff, Customer, Manager)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544"/>
        <w:gridCol w:w="1397"/>
        <w:gridCol w:w="797"/>
        <w:gridCol w:w="1415"/>
        <w:gridCol w:w="3487"/>
      </w:tblGrid>
      <w:tr w14:paraId="4210C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82CAF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54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C7E4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39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E3B3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9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C21D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41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DF23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48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8FA4C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02B82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D5C4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role_id</w:t>
            </w:r>
          </w:p>
        </w:tc>
        <w:tc>
          <w:tcPr>
            <w:tcW w:w="15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C3E91">
            <w:pPr>
              <w:spacing w:after="0"/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176C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82C3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1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BE4B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4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EC65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vai trò duy nhất</w:t>
            </w:r>
          </w:p>
        </w:tc>
      </w:tr>
      <w:tr w14:paraId="70DD1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FB31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role_name</w:t>
            </w:r>
          </w:p>
        </w:tc>
        <w:tc>
          <w:tcPr>
            <w:tcW w:w="154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F439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39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9863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UNIQUE</w:t>
            </w:r>
          </w:p>
        </w:tc>
        <w:tc>
          <w:tcPr>
            <w:tcW w:w="79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7466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1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8591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48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4DD3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Tên vai trò (Admin, Coordinator, Staff, Customer)</w:t>
            </w:r>
          </w:p>
        </w:tc>
      </w:tr>
      <w:tr w14:paraId="30093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EFC7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description</w:t>
            </w:r>
          </w:p>
        </w:tc>
        <w:tc>
          <w:tcPr>
            <w:tcW w:w="154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B003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3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084B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9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C814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41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AC4C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48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0502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Mô tả chi tiết vai trò &amp; phạm vi tác nghiệp</w:t>
            </w:r>
          </w:p>
        </w:tc>
      </w:tr>
    </w:tbl>
    <w:p w14:paraId="276B02E6">
      <w:pPr>
        <w:spacing w:after="160"/>
        <w:rPr>
          <w:color w:val="auto"/>
        </w:rPr>
      </w:pPr>
    </w:p>
    <w:p w14:paraId="4672316D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.2. BẢNG CSDL: PERMISSIONS</w:t>
      </w:r>
    </w:p>
    <w:p w14:paraId="26D6032B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Danh mục các quyền chức năng chi tiết của hệ thống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561"/>
        <w:gridCol w:w="1457"/>
        <w:gridCol w:w="909"/>
        <w:gridCol w:w="1380"/>
        <w:gridCol w:w="3333"/>
      </w:tblGrid>
      <w:tr w14:paraId="5398D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223FD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561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28FF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45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CC15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90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DC7C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38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D669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205FF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691BA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9960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permission_id</w:t>
            </w:r>
          </w:p>
        </w:tc>
        <w:tc>
          <w:tcPr>
            <w:tcW w:w="1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BE002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4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DCD2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9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0544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042D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36CF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quyền duy nhất</w:t>
            </w:r>
          </w:p>
        </w:tc>
      </w:tr>
      <w:tr w14:paraId="11C2B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EE2E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permission_code</w:t>
            </w:r>
          </w:p>
        </w:tc>
        <w:tc>
          <w:tcPr>
            <w:tcW w:w="156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EC62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VARCHAR(100)</w:t>
            </w:r>
          </w:p>
        </w:tc>
        <w:tc>
          <w:tcPr>
            <w:tcW w:w="14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4FDA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UNIQUE</w:t>
            </w:r>
          </w:p>
        </w:tc>
        <w:tc>
          <w:tcPr>
            <w:tcW w:w="90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BD0E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36BB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33F9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Mã định danh quyền (VD: request:create, assignment:approve)</w:t>
            </w:r>
          </w:p>
        </w:tc>
      </w:tr>
      <w:tr w14:paraId="7438A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4515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description</w:t>
            </w:r>
          </w:p>
        </w:tc>
        <w:tc>
          <w:tcPr>
            <w:tcW w:w="15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1D37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4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47EA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9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25C6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CCB3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5299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Mô tả chi tiết tác vụ được phép thực hiện</w:t>
            </w:r>
          </w:p>
        </w:tc>
      </w:tr>
    </w:tbl>
    <w:p w14:paraId="37B36DDB">
      <w:pPr>
        <w:spacing w:after="160"/>
        <w:rPr>
          <w:color w:val="auto"/>
        </w:rPr>
      </w:pPr>
    </w:p>
    <w:p w14:paraId="6681CA5D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.3. BẢNG CSDL: ROLE_PERMISSIONS</w:t>
      </w:r>
    </w:p>
    <w:p w14:paraId="4B7714D4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Bảng trung gian phân quyền cho từng vai trò (Junction Table)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28"/>
        <w:gridCol w:w="1123"/>
        <w:gridCol w:w="3333"/>
      </w:tblGrid>
      <w:tr w14:paraId="256FD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D52BD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79CD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CEC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71A3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2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8186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92F4B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5D868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8AEC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role_id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65310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FA8E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FK</w:t>
            </w:r>
          </w:p>
        </w:tc>
        <w:tc>
          <w:tcPr>
            <w:tcW w:w="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DDE0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7105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83535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bảng roles(role_id)</w:t>
            </w:r>
          </w:p>
        </w:tc>
      </w:tr>
      <w:tr w14:paraId="7C0A7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2D7A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permission_id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BD77A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E896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FK</w:t>
            </w:r>
          </w:p>
        </w:tc>
        <w:tc>
          <w:tcPr>
            <w:tcW w:w="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3ADC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C162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9BCD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bảng permissions(permission_id)</w:t>
            </w:r>
          </w:p>
        </w:tc>
      </w:tr>
    </w:tbl>
    <w:p w14:paraId="6DCD6CB3">
      <w:pPr>
        <w:spacing w:after="160"/>
        <w:rPr>
          <w:color w:val="auto"/>
        </w:rPr>
      </w:pPr>
    </w:p>
    <w:p w14:paraId="252DC20C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.4. BẢNG CSDL: USERS</w:t>
      </w:r>
    </w:p>
    <w:p w14:paraId="0094881B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Tài khoản đăng nhập và xác thực của người dùng hệ thống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45"/>
        <w:gridCol w:w="1132"/>
        <w:gridCol w:w="3307"/>
      </w:tblGrid>
      <w:tr w14:paraId="290C7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222CA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9EA2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57FA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4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9596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32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AF6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F1B13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15582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2A96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user_id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BB14B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C4A7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C2CF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C2EC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760A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tài khoản duy nhất</w:t>
            </w:r>
          </w:p>
        </w:tc>
      </w:tr>
      <w:tr w14:paraId="4D9B8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F2AC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role_id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1914E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0B49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AAD6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1B45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3683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bảng roles(role_id)</w:t>
            </w:r>
          </w:p>
        </w:tc>
      </w:tr>
      <w:tr w14:paraId="549B1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1B79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username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3CB8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51AA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UNIQUE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9D15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E72D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2C8A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Tên đăng nhập hệ thống</w:t>
            </w:r>
          </w:p>
        </w:tc>
      </w:tr>
      <w:tr w14:paraId="787C7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F8BC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email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007B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VARCHAR(100)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5A26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UNIQUE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702A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64FE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2174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Email liên hệ và khôi phục mật khẩu</w:t>
            </w:r>
          </w:p>
        </w:tc>
      </w:tr>
      <w:tr w14:paraId="51558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11B2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password_hash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61F5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AE48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07AF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A738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367D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Mật khẩu đã được mã hóa Bcrypt/Argon2</w:t>
            </w:r>
          </w:p>
        </w:tc>
      </w:tr>
      <w:tr w14:paraId="6C6C5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A2FC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status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A801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6261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FCB5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F5FA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'active'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DBC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Trạng thái tài khoản (active, inactive, suspended)</w:t>
            </w:r>
          </w:p>
        </w:tc>
      </w:tr>
      <w:tr w14:paraId="3517E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1255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BE1E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4444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5BDC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2022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8D7E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tạo tài khoản</w:t>
            </w:r>
          </w:p>
        </w:tc>
      </w:tr>
      <w:tr w14:paraId="15F2F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185C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updated_at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2533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6ECA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2E03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ED4F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9040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cập nhật tài khoản gần nhất</w:t>
            </w:r>
          </w:p>
        </w:tc>
      </w:tr>
    </w:tbl>
    <w:p w14:paraId="15951F83">
      <w:pPr>
        <w:spacing w:after="160"/>
        <w:rPr>
          <w:color w:val="auto"/>
        </w:rPr>
      </w:pPr>
    </w:p>
    <w:p w14:paraId="1267190D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.5. BẢNG CSDL: CUSTOMERS</w:t>
      </w:r>
    </w:p>
    <w:p w14:paraId="45E408E6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Hồ sơ thông tin chi tiết của Khách hàng / Bệnh nhân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37"/>
        <w:gridCol w:w="1148"/>
        <w:gridCol w:w="3299"/>
      </w:tblGrid>
      <w:tr w14:paraId="7A1E1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8B78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867A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CAAB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3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4305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4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2CA9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29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05D96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44D5C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9413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customer_id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E4309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9D3E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D7FD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A017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D475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hồ sơ khách hàng duy nhất</w:t>
            </w:r>
          </w:p>
        </w:tc>
      </w:tr>
      <w:tr w14:paraId="4265C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DB0E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user_id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C4A87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05D4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FK, UNIQUE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B6B9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7251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29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A781D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users(user_id) - Cho phép NULL nếu đăng ký hộ</w:t>
            </w:r>
          </w:p>
        </w:tc>
      </w:tr>
      <w:tr w14:paraId="2B1D8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CF77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full_name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1AC8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VARCHAR(100)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E2BE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96C0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52EE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3B45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Họ và tên khách hàng/bệnh nhân</w:t>
            </w:r>
          </w:p>
        </w:tc>
      </w:tr>
      <w:tr w14:paraId="72470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D8B0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phone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A29B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VARCHAR(15)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A6D8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2AF2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7282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9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01C3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Số điện thoại liên lạc chính</w:t>
            </w:r>
          </w:p>
        </w:tc>
      </w:tr>
      <w:tr w14:paraId="5DF22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928C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address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946F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3EA6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11F1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73DE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2E82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Địa chỉ nhà/nơi cần thăm khám</w:t>
            </w:r>
          </w:p>
        </w:tc>
      </w:tr>
      <w:tr w14:paraId="09907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F2FD8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date_of_birth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2CF34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DATE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BF982">
            <w:pPr>
              <w:spacing w:after="0"/>
              <w:jc w:val="center"/>
              <w:rPr>
                <w:color w:val="auto"/>
                <w:sz w:val="17"/>
              </w:rPr>
            </w:pP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21755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YES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35357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NULL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E9FED">
            <w:pPr>
              <w:spacing w:after="0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 xml:space="preserve">Số liên lạc chính </w:t>
            </w:r>
          </w:p>
        </w:tc>
      </w:tr>
      <w:tr w14:paraId="6676B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3E9EF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status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B4756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VARCHAR(30)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B8B1E">
            <w:pPr>
              <w:spacing w:after="0"/>
              <w:jc w:val="center"/>
              <w:rPr>
                <w:color w:val="auto"/>
                <w:sz w:val="17"/>
              </w:rPr>
            </w:pP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68CBF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NO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36CD2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‘ACTIVE’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A8196">
            <w:pPr>
              <w:bidi w:val="0"/>
              <w:rPr>
                <w:rFonts w:hint="default"/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</w:rPr>
              <w:t>Trạng thái hồ sơ (ACTIVE</w:t>
            </w:r>
            <w:r>
              <w:rPr>
                <w:rFonts w:hint="default"/>
                <w:sz w:val="17"/>
                <w:szCs w:val="17"/>
              </w:rPr>
              <w:t>: Hoạt động, INACTIVE: Tạm ngưng, SUSPENDED: Khóa)</w:t>
            </w:r>
          </w:p>
        </w:tc>
      </w:tr>
      <w:tr w14:paraId="2AE3B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CAEA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latitude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0AFD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  <w:highlight w:val="yellow"/>
              </w:rPr>
              <w:t>DECIMAL(10,8</w:t>
            </w:r>
            <w:r>
              <w:rPr>
                <w:color w:val="auto"/>
                <w:sz w:val="17"/>
              </w:rPr>
              <w:t>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8146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013F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9FE0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29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0234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Tọa độ vĩ độ địa lý của địa chỉ</w:t>
            </w:r>
          </w:p>
        </w:tc>
      </w:tr>
      <w:tr w14:paraId="123A8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2007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longitude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868D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DECIMAL(11,8)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87F1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A9A8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66D5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7073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Tọa độ kinh độ địa lý của địa chỉ</w:t>
            </w:r>
          </w:p>
        </w:tc>
      </w:tr>
      <w:tr w14:paraId="4F98E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7C0B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emergency_contact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319F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VARCHAR(15)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1C5A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676C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4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85CE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29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B1D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Số điện thoại liên hệ khẩn cấp</w:t>
            </w:r>
          </w:p>
        </w:tc>
      </w:tr>
      <w:tr w14:paraId="4A620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9D53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624B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ACA0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C528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414D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B9DE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tạo hồ sơ khách hàng</w:t>
            </w:r>
          </w:p>
        </w:tc>
      </w:tr>
      <w:tr w14:paraId="43475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A17D9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Update_at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555D9">
            <w:pPr>
              <w:spacing w:after="0"/>
              <w:jc w:val="center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5161FB68">
            <w:pPr>
              <w:spacing w:after="0"/>
              <w:jc w:val="center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5CF99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NO</w:t>
            </w:r>
          </w:p>
        </w:tc>
        <w:tc>
          <w:tcPr>
            <w:tcW w:w="1148" w:type="dxa"/>
            <w:shd w:val="clear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3A22ED2">
            <w:pPr>
              <w:spacing w:after="0"/>
              <w:jc w:val="center"/>
              <w:rPr>
                <w:rFonts w:ascii="Arial" w:hAnsi="Arial" w:eastAsiaTheme="minorEastAsia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5B58D">
            <w:pPr>
              <w:spacing w:after="0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Thời điểm cập nhật hồ sơ gần nhất</w:t>
            </w:r>
          </w:p>
        </w:tc>
      </w:tr>
    </w:tbl>
    <w:p w14:paraId="539931E2">
      <w:pPr>
        <w:spacing w:after="160"/>
        <w:rPr>
          <w:color w:val="auto"/>
        </w:rPr>
      </w:pPr>
    </w:p>
    <w:p w14:paraId="4479CC0C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.6. BẢNG CSDL: EMPLOYEES</w:t>
      </w:r>
    </w:p>
    <w:p w14:paraId="27A94A37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Hồ sơ chi tiết của Nhân viên y tế (Bác sĩ, Điều dưỡng, KTV)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45"/>
        <w:gridCol w:w="1149"/>
        <w:gridCol w:w="3290"/>
      </w:tblGrid>
      <w:tr w14:paraId="6C792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469FD">
            <w:pPr>
              <w:bidi w:val="0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F7DF2">
            <w:pPr>
              <w:bidi w:val="0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CFE36">
            <w:pPr>
              <w:bidi w:val="0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Ràng Buộc</w:t>
            </w:r>
          </w:p>
        </w:tc>
        <w:tc>
          <w:tcPr>
            <w:tcW w:w="74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6FB87">
            <w:pPr>
              <w:bidi w:val="0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Null?</w:t>
            </w:r>
          </w:p>
        </w:tc>
        <w:tc>
          <w:tcPr>
            <w:tcW w:w="114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A693D">
            <w:pPr>
              <w:bidi w:val="0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Mặc Định</w:t>
            </w:r>
          </w:p>
        </w:tc>
        <w:tc>
          <w:tcPr>
            <w:tcW w:w="329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26A7">
            <w:pPr>
              <w:bidi w:val="0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Mô Tả Nghiệp Vụ</w:t>
            </w:r>
          </w:p>
        </w:tc>
      </w:tr>
      <w:tr w14:paraId="39CC7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8D049">
            <w:pPr>
              <w:bidi w:val="0"/>
            </w:pPr>
            <w:r>
              <w:rPr>
                <w:rFonts w:hint="default"/>
                <w:lang w:val="en-US" w:eastAsia="zh-CN"/>
              </w:rPr>
              <w:t>employee_id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61354">
            <w:pPr>
              <w:bidi w:val="0"/>
            </w:pPr>
            <w:r>
              <w:rPr>
                <w:rFonts w:hint="default"/>
                <w:lang w:val="en-US" w:eastAsia="zh-CN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E0DBF">
            <w:pPr>
              <w:bidi w:val="0"/>
            </w:pPr>
            <w:r>
              <w:rPr>
                <w:rFonts w:hint="default"/>
                <w:lang w:val="en-US" w:eastAsia="zh-CN"/>
              </w:rPr>
              <w:t>PK, AUTO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A189D">
            <w:pPr>
              <w:bidi w:val="0"/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3D2F0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D2D8A">
            <w:pPr>
              <w:bidi w:val="0"/>
            </w:pPr>
            <w:r>
              <w:rPr>
                <w:rFonts w:hint="default"/>
                <w:lang w:val="en-US" w:eastAsia="zh-CN"/>
              </w:rPr>
              <w:t>ID hồ sơ nhân viên duy nhất</w:t>
            </w:r>
          </w:p>
        </w:tc>
      </w:tr>
      <w:tr w14:paraId="14818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AE54D">
            <w:pPr>
              <w:bidi w:val="0"/>
            </w:pPr>
            <w:r>
              <w:rPr>
                <w:rFonts w:hint="default"/>
                <w:lang w:val="en-US" w:eastAsia="zh-CN"/>
              </w:rPr>
              <w:t>user_id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B5597">
            <w:pPr>
              <w:bidi w:val="0"/>
            </w:pPr>
            <w:r>
              <w:rPr>
                <w:rFonts w:hint="default"/>
                <w:lang w:val="en-US" w:eastAsia="zh-CN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2C03D">
            <w:pPr>
              <w:bidi w:val="0"/>
            </w:pPr>
            <w:r>
              <w:rPr>
                <w:rFonts w:hint="default"/>
                <w:lang w:val="en-US" w:eastAsia="zh-CN"/>
              </w:rPr>
              <w:t>FK, UNIQUE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5FAFF">
            <w:pPr>
              <w:bidi w:val="0"/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49A04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262A5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Khóa ngoại tham chiếu </w:t>
            </w:r>
            <w:r>
              <w:rPr>
                <w:lang w:val="en-US" w:eastAsia="zh-CN"/>
              </w:rPr>
              <w:t>users(user_id)</w:t>
            </w:r>
            <w:r>
              <w:rPr>
                <w:rFonts w:hint="default"/>
                <w:lang w:val="en-US" w:eastAsia="zh-CN"/>
              </w:rPr>
              <w:t xml:space="preserve"> - Tài khoản đăng nhập tương ứng</w:t>
            </w:r>
          </w:p>
        </w:tc>
      </w:tr>
      <w:tr w14:paraId="53EB9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30352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location_id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A6C23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B3482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FK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C87D7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88D7A">
            <w:pPr>
              <w:bidi w:val="0"/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30038">
            <w:pPr>
              <w:bidi w:val="0"/>
            </w:pPr>
            <w:r>
              <w:rPr>
                <w:rFonts w:hint="default"/>
                <w:lang w:val="en-US" w:eastAsia="zh-CN"/>
              </w:rPr>
              <w:t>Khóa ngoại tham chiếu locations(location_id) - Trạm/Cơ sở xuất phát cố định</w:t>
            </w:r>
          </w:p>
        </w:tc>
      </w:tr>
      <w:tr w14:paraId="30E0F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C58C0">
            <w:pPr>
              <w:bidi w:val="0"/>
            </w:pPr>
            <w:r>
              <w:rPr>
                <w:rFonts w:hint="default"/>
                <w:lang w:val="en-US" w:eastAsia="zh-CN"/>
              </w:rPr>
              <w:t>full_name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ED19E">
            <w:pPr>
              <w:bidi w:val="0"/>
            </w:pPr>
            <w:r>
              <w:rPr>
                <w:rFonts w:hint="default"/>
                <w:lang w:val="en-US" w:eastAsia="zh-CN"/>
              </w:rPr>
              <w:t>VARCHAR(150)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91DEF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F1026">
            <w:pPr>
              <w:bidi w:val="0"/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34CC1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7416A">
            <w:pPr>
              <w:bidi w:val="0"/>
            </w:pPr>
            <w:r>
              <w:rPr>
                <w:rFonts w:hint="default"/>
                <w:lang w:val="en-US" w:eastAsia="zh-CN"/>
              </w:rPr>
              <w:t>Họ và tên nhân viên y tế</w:t>
            </w:r>
          </w:p>
        </w:tc>
      </w:tr>
      <w:tr w14:paraId="5FEF3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7CFAF">
            <w:pPr>
              <w:bidi w:val="0"/>
            </w:pPr>
            <w:r>
              <w:rPr>
                <w:rFonts w:hint="default"/>
                <w:lang w:val="en-US" w:eastAsia="zh-CN"/>
              </w:rPr>
              <w:t>employee_type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AC500">
            <w:pPr>
              <w:bidi w:val="0"/>
            </w:pPr>
            <w:r>
              <w:rPr>
                <w:rFonts w:hint="default"/>
                <w:lang w:val="en-US" w:eastAsia="zh-CN"/>
              </w:rPr>
              <w:t>VARCHAR(50)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25974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11254">
            <w:pPr>
              <w:bidi w:val="0"/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1A78D">
            <w:pPr>
              <w:bidi w:val="0"/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3A002">
            <w:pPr>
              <w:bidi w:val="0"/>
            </w:pPr>
            <w:r>
              <w:rPr>
                <w:rFonts w:hint="default"/>
                <w:lang w:val="en-US" w:eastAsia="zh-CN"/>
              </w:rPr>
              <w:t>Phân loại chuyên môn (DOCTOR, NURSE, PHYSIOTHERAPIST, CAREGIVER)</w:t>
            </w:r>
          </w:p>
        </w:tc>
      </w:tr>
      <w:tr w14:paraId="19EC0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6F477">
            <w:pPr>
              <w:bidi w:val="0"/>
            </w:pPr>
            <w:r>
              <w:rPr>
                <w:rFonts w:hint="default"/>
                <w:lang w:val="en-US" w:eastAsia="zh-CN"/>
              </w:rPr>
              <w:t>phone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28A88">
            <w:pPr>
              <w:bidi w:val="0"/>
            </w:pPr>
            <w:r>
              <w:rPr>
                <w:rFonts w:hint="default"/>
                <w:lang w:val="en-US" w:eastAsia="zh-CN"/>
              </w:rPr>
              <w:t>VARCHAR(30)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92CFD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37DC6">
            <w:pPr>
              <w:bidi w:val="0"/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1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ADB0">
            <w:pPr>
              <w:bidi w:val="0"/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B1522">
            <w:pPr>
              <w:bidi w:val="0"/>
            </w:pPr>
            <w:r>
              <w:rPr>
                <w:rFonts w:hint="default"/>
                <w:lang w:val="en-US" w:eastAsia="zh-CN"/>
              </w:rPr>
              <w:t>Số điện thoại liên lạc</w:t>
            </w:r>
          </w:p>
        </w:tc>
      </w:tr>
      <w:tr w14:paraId="6AAE7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4E251">
            <w:pPr>
              <w:bidi w:val="0"/>
            </w:pPr>
            <w:r>
              <w:rPr>
                <w:rFonts w:hint="default"/>
                <w:lang w:val="en-US" w:eastAsia="zh-CN"/>
              </w:rPr>
              <w:t>base_latitude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05986">
            <w:pPr>
              <w:bidi w:val="0"/>
            </w:pPr>
            <w:r>
              <w:rPr>
                <w:rFonts w:hint="default"/>
                <w:lang w:val="en-US" w:eastAsia="zh-CN"/>
              </w:rPr>
              <w:t>NUMERIC(10,8)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FC98E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57B77">
            <w:pPr>
              <w:bidi w:val="0"/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083A0">
            <w:pPr>
              <w:bidi w:val="0"/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A2E38">
            <w:pPr>
              <w:bidi w:val="0"/>
            </w:pPr>
            <w:r>
              <w:rPr>
                <w:rFonts w:hint="default"/>
                <w:lang w:val="en-US" w:eastAsia="zh-CN"/>
              </w:rPr>
              <w:t>Tọa độ vĩ độ trạm/điểm xuất phát cố định (Chuẩn tên latitude)</w:t>
            </w:r>
          </w:p>
        </w:tc>
      </w:tr>
      <w:tr w14:paraId="652C2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6BF79">
            <w:pPr>
              <w:bidi w:val="0"/>
            </w:pPr>
            <w:r>
              <w:rPr>
                <w:rFonts w:hint="default"/>
                <w:lang w:val="en-US" w:eastAsia="zh-CN"/>
              </w:rPr>
              <w:t>base_longitude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8C8C5">
            <w:pPr>
              <w:bidi w:val="0"/>
            </w:pPr>
            <w:r>
              <w:rPr>
                <w:rFonts w:hint="default"/>
                <w:lang w:val="en-US" w:eastAsia="zh-CN"/>
              </w:rPr>
              <w:t>NUMERIC(11,8)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52CCE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8C079">
            <w:pPr>
              <w:bidi w:val="0"/>
            </w:pPr>
            <w:r>
              <w:rPr>
                <w:rFonts w:hint="default"/>
                <w:lang w:val="en-US" w:eastAsia="zh-CN"/>
              </w:rPr>
              <w:t>YES</w:t>
            </w:r>
          </w:p>
        </w:tc>
        <w:tc>
          <w:tcPr>
            <w:tcW w:w="11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458B8">
            <w:pPr>
              <w:bidi w:val="0"/>
            </w:pPr>
            <w:r>
              <w:rPr>
                <w:rFonts w:hint="default"/>
                <w:lang w:val="en-US" w:eastAsia="zh-CN"/>
              </w:rPr>
              <w:t>NULL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D1165">
            <w:pPr>
              <w:bidi w:val="0"/>
            </w:pPr>
            <w:r>
              <w:rPr>
                <w:rFonts w:hint="default"/>
                <w:lang w:val="en-US" w:eastAsia="zh-CN"/>
              </w:rPr>
              <w:t>Tọa độ kinh độ trạm/điểm xuất phát cố định (Chuẩn tên longitude)</w:t>
            </w:r>
          </w:p>
        </w:tc>
      </w:tr>
      <w:tr w14:paraId="6BD7F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56F61">
            <w:pPr>
              <w:bidi w:val="0"/>
            </w:pPr>
            <w:r>
              <w:rPr>
                <w:rFonts w:hint="default"/>
                <w:lang w:val="en-US" w:eastAsia="zh-CN"/>
              </w:rPr>
              <w:t>max_daily_minutes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5CC8F">
            <w:pPr>
              <w:bidi w:val="0"/>
            </w:pPr>
            <w:r>
              <w:rPr>
                <w:rFonts w:hint="default"/>
                <w:lang w:val="en-US" w:eastAsia="zh-CN"/>
              </w:rPr>
              <w:t>INTEGER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315EC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5B859">
            <w:pPr>
              <w:bidi w:val="0"/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59525">
            <w:pPr>
              <w:bidi w:val="0"/>
            </w:pPr>
            <w:r>
              <w:rPr>
                <w:rFonts w:hint="default"/>
                <w:lang w:val="en-US" w:eastAsia="zh-CN"/>
              </w:rPr>
              <w:t>480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4D673">
            <w:pPr>
              <w:bidi w:val="0"/>
            </w:pPr>
            <w:r>
              <w:rPr>
                <w:rFonts w:hint="default"/>
                <w:lang w:val="en-US" w:eastAsia="zh-CN"/>
              </w:rPr>
              <w:t>Giới hạn thời gian làm việc tối đa trong ngày (mặc định 8 tiếng = 480 phút)</w:t>
            </w:r>
          </w:p>
        </w:tc>
      </w:tr>
      <w:tr w14:paraId="0E411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5408C">
            <w:pPr>
              <w:bidi w:val="0"/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D7260">
            <w:pPr>
              <w:bidi w:val="0"/>
            </w:pPr>
            <w:r>
              <w:rPr>
                <w:rFonts w:hint="default"/>
                <w:lang w:val="en-US" w:eastAsia="zh-CN"/>
              </w:rPr>
              <w:t>VARCHAR(30)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F04F6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3664C">
            <w:pPr>
              <w:bidi w:val="0"/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56C6B">
            <w:pPr>
              <w:bidi w:val="0"/>
            </w:pPr>
            <w:r>
              <w:rPr>
                <w:rFonts w:hint="default"/>
                <w:lang w:val="en-US" w:eastAsia="zh-CN"/>
              </w:rPr>
              <w:t>'ACTIVE'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C692C">
            <w:pPr>
              <w:bidi w:val="0"/>
            </w:pPr>
            <w:r>
              <w:rPr>
                <w:rFonts w:hint="default"/>
                <w:lang w:val="en-US" w:eastAsia="zh-CN"/>
              </w:rPr>
              <w:t>Trạng thái hồ sơ nhân sự (ACTIVE: Đang làm việc, INACTIVE: Tạm nghỉ, ON_LEAVE: Nghỉ phép, SUSPENDED: Khóa)</w:t>
            </w:r>
          </w:p>
        </w:tc>
      </w:tr>
      <w:tr w14:paraId="079F2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18515">
            <w:pPr>
              <w:bidi w:val="0"/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A4254">
            <w:pPr>
              <w:bidi w:val="0"/>
            </w:pPr>
            <w:r>
              <w:rPr>
                <w:rFonts w:hint="default"/>
                <w:lang w:val="en-US" w:eastAsia="zh-CN"/>
              </w:rPr>
              <w:t>TIMESTAMPTZ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F3631">
            <w:pPr>
              <w:bidi w:val="0"/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FBAD5">
            <w:pPr>
              <w:bidi w:val="0"/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026DB">
            <w:pPr>
              <w:bidi w:val="0"/>
            </w:pPr>
            <w:r>
              <w:rPr>
                <w:rFonts w:hint="default"/>
                <w:lang w:val="en-US" w:eastAsia="zh-CN"/>
              </w:rPr>
              <w:t>CURRENT_TIMESTAMP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A7700">
            <w:pPr>
              <w:bidi w:val="0"/>
            </w:pPr>
            <w:r>
              <w:rPr>
                <w:rFonts w:hint="default"/>
                <w:lang w:val="en-US" w:eastAsia="zh-CN"/>
              </w:rPr>
              <w:t>Thời điểm tạo hồ sơ nhân viên</w:t>
            </w:r>
          </w:p>
        </w:tc>
      </w:tr>
      <w:tr w14:paraId="27C95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6353D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updated_at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0309F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TIMESTAMPTZ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84EC6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036B6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11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4F61E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CURRENT_TIMESTAMP</w:t>
            </w:r>
          </w:p>
        </w:tc>
        <w:tc>
          <w:tcPr>
            <w:tcW w:w="32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D71D4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Thời điểm cập nhật thông tin hồ sơ gần nhất</w:t>
            </w:r>
          </w:p>
        </w:tc>
      </w:tr>
    </w:tbl>
    <w:p w14:paraId="76FEB9A3">
      <w:pPr>
        <w:spacing w:after="160"/>
        <w:rPr>
          <w:color w:val="auto"/>
        </w:rPr>
      </w:pPr>
    </w:p>
    <w:p w14:paraId="4A5A0D7E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.7. BẢNG CSDL: SKILLS</w:t>
      </w:r>
    </w:p>
    <w:p w14:paraId="63600CA4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Danh mục Kỹ năng chuyên môn và Chứng chỉ y tế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37"/>
        <w:gridCol w:w="1140"/>
        <w:gridCol w:w="3307"/>
      </w:tblGrid>
      <w:tr w14:paraId="657D7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20160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B947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DC32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3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6FAF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4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4CBE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EDDD0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41E7C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F138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skill_id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03F86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10FF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48BC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5399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31085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kỹ năng duy nhất</w:t>
            </w:r>
          </w:p>
        </w:tc>
      </w:tr>
      <w:tr w14:paraId="65054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0CB4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skill_name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19A1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VARCHAR(100)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7C67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UNIQUE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8E03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5D2B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B91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Tên kỹ năng/chứng chỉ (VD: Tiêm truyền, Chăm sóc vết mổ)</w:t>
            </w:r>
          </w:p>
        </w:tc>
      </w:tr>
      <w:tr w14:paraId="0375E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73B1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description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B2E1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TEXT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B659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A7A8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2FA6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0E9E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Mô tả phạm vi chuyên môn &amp; tiêu chuẩn kỹ năng</w:t>
            </w:r>
          </w:p>
        </w:tc>
      </w:tr>
    </w:tbl>
    <w:p w14:paraId="749C3CB5">
      <w:pPr>
        <w:spacing w:after="160"/>
        <w:rPr>
          <w:color w:val="auto"/>
        </w:rPr>
      </w:pPr>
    </w:p>
    <w:p w14:paraId="7B06CA09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.8. BẢNG CSDL: EMPLOYEE_SKILLS</w:t>
      </w:r>
    </w:p>
    <w:p w14:paraId="4A6C03CE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Danh sách Kỹ năng &amp; Trình độ hiện có của Nhân viên (Junction)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54"/>
        <w:gridCol w:w="1123"/>
        <w:gridCol w:w="3307"/>
      </w:tblGrid>
      <w:tr w14:paraId="05404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AD6C0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2F05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66C6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5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3C64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2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56E1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7BE38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1AF5B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314E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employee_id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1390E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BEAA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FK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E5FD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ABA3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3879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employees(employee_id)</w:t>
            </w:r>
          </w:p>
        </w:tc>
      </w:tr>
      <w:tr w14:paraId="26858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035C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skill_id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6ADC7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A67C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FK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E3BA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5176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473F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skills(skill_id)</w:t>
            </w:r>
          </w:p>
        </w:tc>
      </w:tr>
      <w:tr w14:paraId="7F941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690C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skill_level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150D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DC13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C2C3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5C4F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'basic'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F39B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Trình độ kỹ năng (basic, intermediate, advanced, expert)</w:t>
            </w:r>
          </w:p>
        </w:tc>
      </w:tr>
      <w:tr w14:paraId="439B6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D2B2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valid_from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B5E0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DATE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D7A0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2701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9AAA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CDB8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Ngày bắt đầu có hiệu lực chứng chỉ/kỹ năng</w:t>
            </w:r>
          </w:p>
        </w:tc>
      </w:tr>
      <w:tr w14:paraId="65C48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B22E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valid_to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4BF6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DATE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7CD0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E5CE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CBC0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0D98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Ngày hết hạn chứng chỉ (NULL nếu vĩnh viễn)</w:t>
            </w:r>
          </w:p>
        </w:tc>
      </w:tr>
    </w:tbl>
    <w:p w14:paraId="0CF2E9FB">
      <w:pPr>
        <w:spacing w:after="160"/>
        <w:rPr>
          <w:color w:val="auto"/>
        </w:rPr>
      </w:pPr>
    </w:p>
    <w:p w14:paraId="4F9AAAF6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.9. BẢNG CSDL: SERVICES</w:t>
      </w:r>
    </w:p>
    <w:p w14:paraId="530BFC1E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Danh mục các Dịch vụ y tế chăm sóc tại nhà do hệ thống cung cấp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54"/>
        <w:gridCol w:w="1123"/>
        <w:gridCol w:w="3307"/>
      </w:tblGrid>
      <w:tr w14:paraId="71B46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753F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CF6A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E853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5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3F1E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2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F18F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3ADBD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7707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4BD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service_id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54F95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01F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0796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63F3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6C6D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dịch vụ duy nhất</w:t>
            </w:r>
          </w:p>
        </w:tc>
      </w:tr>
      <w:tr w14:paraId="4E927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2D6B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service_name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8A1C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VARCHAR(100)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6E86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35E2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A856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22DE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Tên dịch vụ y tế (VD: Vật lý trị liệu tại nhà, Thay băng rửa vết thương)</w:t>
            </w:r>
          </w:p>
        </w:tc>
      </w:tr>
      <w:tr w14:paraId="2C9B4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260C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default_duration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A318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8AC4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D166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75FF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2727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lượng chuẩn mặc định cấu hình theo danh mục dịch vụ (phút)</w:t>
            </w:r>
          </w:p>
        </w:tc>
      </w:tr>
      <w:tr w14:paraId="37C6D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308C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base_price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9D4B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DECIMAL(12,2)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B277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7C68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9BB4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AB1A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Đơn giá niêm yết cơ bản của dịch vụ (VND)</w:t>
            </w:r>
          </w:p>
        </w:tc>
      </w:tr>
      <w:tr w14:paraId="4D4A9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607A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is_active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BC34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BOOLEAN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4296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7D5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8EB2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TRUE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CBF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Trạng thái kinh doanh của dịch vụ</w:t>
            </w:r>
          </w:p>
        </w:tc>
      </w:tr>
      <w:tr w14:paraId="5E0E3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3025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07CD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A8D8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F678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0E9F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C1CE3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khởi tạo dịch vụ</w:t>
            </w:r>
          </w:p>
        </w:tc>
      </w:tr>
    </w:tbl>
    <w:p w14:paraId="0A2BD0A3">
      <w:pPr>
        <w:spacing w:after="160"/>
        <w:rPr>
          <w:color w:val="auto"/>
        </w:rPr>
      </w:pPr>
    </w:p>
    <w:p w14:paraId="6AAE586D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.10. BẢNG CSDL: SERVICE_REQUIRED_SKILLS</w:t>
      </w:r>
    </w:p>
    <w:p w14:paraId="3B7F4DF3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Các Kỹ năng bắt buộc/khuyến khích đối với từng Dịch vụ (Junction)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45"/>
        <w:gridCol w:w="1140"/>
        <w:gridCol w:w="3299"/>
      </w:tblGrid>
      <w:tr w14:paraId="300E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C0B31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A13C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9485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4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AA8B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4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2AC7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29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B0725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7E265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ECDE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service_id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2095D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24DC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FK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9BAB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17AC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F7CB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services(service_id)</w:t>
            </w:r>
          </w:p>
        </w:tc>
      </w:tr>
      <w:tr w14:paraId="1E1E7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2A7D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skill_id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BC66D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8D40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FK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6E62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F25B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9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915F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skills(skill_id)</w:t>
            </w:r>
          </w:p>
        </w:tc>
      </w:tr>
      <w:tr w14:paraId="74947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6858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min_level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F850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4C57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5CEA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A58E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'basic'</w:t>
            </w:r>
          </w:p>
        </w:tc>
        <w:tc>
          <w:tcPr>
            <w:tcW w:w="329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BA11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Trình độ kỹ năng tối thiểu yêu cầu (basic, intermediate, advanced)</w:t>
            </w:r>
          </w:p>
        </w:tc>
      </w:tr>
      <w:tr w14:paraId="22639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73E8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is_mandatory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63BE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BOOLEAN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0304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F41E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01E9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TRUE</w:t>
            </w:r>
          </w:p>
        </w:tc>
        <w:tc>
          <w:tcPr>
            <w:tcW w:w="329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836A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Cờ quy định kỹ năng là bắt buộc (TRUE) hay điểm cộng (FALSE)</w:t>
            </w:r>
          </w:p>
        </w:tc>
      </w:tr>
    </w:tbl>
    <w:p w14:paraId="3A96660C">
      <w:pPr>
        <w:spacing w:after="160"/>
        <w:rPr>
          <w:color w:val="auto"/>
        </w:rPr>
      </w:pPr>
    </w:p>
    <w:p w14:paraId="6BA046DE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.11. BẢNG CSDL: SERVICE_REQUESTS</w:t>
      </w:r>
    </w:p>
    <w:p w14:paraId="1183D48E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Đơn Đăng ký Yêu cầu Dịch vụ từ Khách hàng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711"/>
        <w:gridCol w:w="1711"/>
        <w:gridCol w:w="721"/>
        <w:gridCol w:w="1138"/>
        <w:gridCol w:w="3277"/>
      </w:tblGrid>
      <w:tr w14:paraId="6B932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3FCA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11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CBA0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11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F3F9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21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DC36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3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75CB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27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14EC3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797B1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B0A7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request_id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B2853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18AE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65B4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E016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F752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yêu cầu dịch vụ duy nhất</w:t>
            </w:r>
          </w:p>
        </w:tc>
      </w:tr>
      <w:tr w14:paraId="3B7DA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DE89A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location_id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5A6D4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BIGNINT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72439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FK</w:t>
            </w:r>
          </w:p>
        </w:tc>
        <w:tc>
          <w:tcPr>
            <w:tcW w:w="7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BDA40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YES</w:t>
            </w:r>
          </w:p>
        </w:tc>
        <w:tc>
          <w:tcPr>
            <w:tcW w:w="11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4B5DF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NULL</w:t>
            </w:r>
          </w:p>
        </w:tc>
        <w:tc>
          <w:tcPr>
            <w:tcW w:w="32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C2C3E">
            <w:pPr>
              <w:bidi w:val="0"/>
              <w:rPr>
                <w:color w:val="auto"/>
              </w:rPr>
            </w:pPr>
            <w:r>
              <w:rPr>
                <w:sz w:val="17"/>
                <w:szCs w:val="17"/>
              </w:rPr>
              <w:t>Khóa ngoại tham chiếu locations(location_id)</w:t>
            </w:r>
            <w:r>
              <w:rPr>
                <w:rFonts w:hint="default"/>
                <w:sz w:val="17"/>
                <w:szCs w:val="17"/>
              </w:rPr>
              <w:t xml:space="preserve"> - Tọa độ/địa chỉ lưu tập trung</w:t>
            </w:r>
          </w:p>
        </w:tc>
      </w:tr>
      <w:tr w14:paraId="233C1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E778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customer_id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228BD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2207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DEC5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F853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786B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customers(customer_id)</w:t>
            </w:r>
          </w:p>
        </w:tc>
      </w:tr>
      <w:tr w14:paraId="1DB8F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F55B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service_id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149F0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ABB8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8E0E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9344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7941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services(service_id)</w:t>
            </w:r>
          </w:p>
        </w:tc>
      </w:tr>
      <w:tr w14:paraId="5752C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C486E">
            <w:pPr>
              <w:bidi w:val="0"/>
              <w:rPr>
                <w:b/>
                <w:color w:val="auto"/>
                <w:highlight w:val="yellow"/>
              </w:rPr>
            </w:pPr>
            <w:r>
              <w:rPr>
                <w:b/>
                <w:bCs/>
                <w:highlight w:val="yellow"/>
              </w:rPr>
              <w:t>complexity_level</w:t>
            </w:r>
          </w:p>
        </w:tc>
        <w:tc>
          <w:tcPr>
            <w:tcW w:w="171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151F1">
            <w:pPr>
              <w:spacing w:after="0"/>
              <w:jc w:val="center"/>
              <w:rPr>
                <w:rFonts w:hint="default"/>
                <w:color w:val="auto"/>
                <w:sz w:val="17"/>
                <w:highlight w:val="yellow"/>
                <w:lang w:val="en-US"/>
              </w:rPr>
            </w:pPr>
            <w:r>
              <w:rPr>
                <w:rFonts w:hint="default"/>
                <w:color w:val="auto"/>
                <w:sz w:val="17"/>
                <w:highlight w:val="yellow"/>
                <w:lang w:val="en-US"/>
              </w:rPr>
              <w:t>smallint</w:t>
            </w:r>
          </w:p>
        </w:tc>
        <w:tc>
          <w:tcPr>
            <w:tcW w:w="171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6506E">
            <w:pPr>
              <w:spacing w:after="0"/>
              <w:jc w:val="center"/>
              <w:rPr>
                <w:b/>
                <w:color w:val="auto"/>
                <w:sz w:val="17"/>
                <w:highlight w:val="yellow"/>
              </w:rPr>
            </w:pPr>
          </w:p>
        </w:tc>
        <w:tc>
          <w:tcPr>
            <w:tcW w:w="72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552EA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highlight w:val="yellow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highlight w:val="yellow"/>
                <w:lang w:val="en-US"/>
              </w:rPr>
              <w:t>no</w:t>
            </w:r>
          </w:p>
        </w:tc>
        <w:tc>
          <w:tcPr>
            <w:tcW w:w="1138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CD25D">
            <w:pPr>
              <w:bidi w:val="0"/>
              <w:rPr>
                <w:color w:val="auto"/>
                <w:highlight w:val="yellow"/>
              </w:rPr>
            </w:pPr>
            <w:r>
              <w:rPr>
                <w:highlight w:val="yellow"/>
              </w:rPr>
              <w:t>CHECK (1..3)</w:t>
            </w:r>
          </w:p>
        </w:tc>
        <w:tc>
          <w:tcPr>
            <w:tcW w:w="3277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691EB">
            <w:pPr>
              <w:bidi w:val="0"/>
              <w:rPr>
                <w:sz w:val="17"/>
                <w:szCs w:val="17"/>
                <w:highlight w:val="yellow"/>
              </w:rPr>
            </w:pPr>
            <w:r>
              <w:rPr>
                <w:sz w:val="17"/>
                <w:szCs w:val="17"/>
                <w:highlight w:val="yellow"/>
              </w:rPr>
              <w:t>Feature mức độ:</w:t>
            </w:r>
            <w:r>
              <w:rPr>
                <w:rFonts w:hint="default"/>
                <w:sz w:val="17"/>
                <w:szCs w:val="17"/>
                <w:highlight w:val="yellow"/>
              </w:rPr>
              <w:t xml:space="preserve"> Mức độ phức tạp/phụ thuộc của ca chăm sóc:</w:t>
            </w:r>
            <w:r>
              <w:rPr>
                <w:rFonts w:hint="default"/>
                <w:sz w:val="17"/>
                <w:szCs w:val="17"/>
                <w:highlight w:val="yellow"/>
              </w:rPr>
              <w:br w:type="textWrapping"/>
            </w:r>
            <w:r>
              <w:rPr>
                <w:rFonts w:hint="default"/>
                <w:sz w:val="17"/>
                <w:szCs w:val="17"/>
                <w:highlight w:val="yellow"/>
              </w:rPr>
              <w:t xml:space="preserve">• </w:t>
            </w:r>
            <w:r>
              <w:rPr>
                <w:sz w:val="17"/>
                <w:szCs w:val="17"/>
                <w:highlight w:val="yellow"/>
              </w:rPr>
              <w:t>1</w:t>
            </w:r>
            <w:r>
              <w:rPr>
                <w:rFonts w:hint="default"/>
                <w:sz w:val="17"/>
                <w:szCs w:val="17"/>
                <w:highlight w:val="yellow"/>
              </w:rPr>
              <w:t>: Thấp / Đơn giản (Low)</w:t>
            </w:r>
            <w:r>
              <w:rPr>
                <w:rFonts w:hint="default"/>
                <w:sz w:val="17"/>
                <w:szCs w:val="17"/>
                <w:highlight w:val="yellow"/>
              </w:rPr>
              <w:br w:type="textWrapping"/>
            </w:r>
            <w:r>
              <w:rPr>
                <w:rFonts w:hint="default"/>
                <w:sz w:val="17"/>
                <w:szCs w:val="17"/>
                <w:highlight w:val="yellow"/>
              </w:rPr>
              <w:t>• 2: Bình thường (Normal)</w:t>
            </w:r>
            <w:r>
              <w:rPr>
                <w:rFonts w:hint="default"/>
                <w:sz w:val="17"/>
                <w:szCs w:val="17"/>
                <w:highlight w:val="yellow"/>
              </w:rPr>
              <w:br w:type="textWrapping"/>
            </w:r>
            <w:r>
              <w:rPr>
                <w:rFonts w:hint="default"/>
                <w:sz w:val="17"/>
                <w:szCs w:val="17"/>
                <w:highlight w:val="yellow"/>
              </w:rPr>
              <w:t>• 3: Cao / Phức tạp (High)</w:t>
            </w:r>
          </w:p>
        </w:tc>
      </w:tr>
      <w:tr w14:paraId="44CFC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10DF4">
            <w:pPr>
              <w:bidi w:val="0"/>
              <w:rPr>
                <w:b/>
                <w:bCs/>
                <w:highlight w:val="yellow"/>
              </w:rPr>
            </w:pPr>
            <w:r>
              <w:rPr>
                <w:rFonts w:ascii="Times New Roman" w:hAnsi="Times New Roman"/>
                <w:b/>
                <w:color w:val="auto"/>
                <w:sz w:val="18"/>
                <w:highlight w:val="yellow"/>
              </w:rPr>
              <w:t>has_special_equip</w:t>
            </w:r>
          </w:p>
        </w:tc>
        <w:tc>
          <w:tcPr>
            <w:tcW w:w="171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AB1D9">
            <w:pPr>
              <w:bidi w:val="0"/>
              <w:rPr>
                <w:rFonts w:hint="default"/>
                <w:color w:val="auto"/>
                <w:highlight w:val="yellow"/>
                <w:lang w:val="en-US"/>
              </w:rPr>
            </w:pPr>
            <w:r>
              <w:rPr>
                <w:highlight w:val="yellow"/>
              </w:rPr>
              <w:t>BOOLEAN</w:t>
            </w:r>
          </w:p>
        </w:tc>
        <w:tc>
          <w:tcPr>
            <w:tcW w:w="171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E1BE5">
            <w:pPr>
              <w:spacing w:after="0"/>
              <w:jc w:val="center"/>
              <w:rPr>
                <w:b/>
                <w:color w:val="auto"/>
                <w:sz w:val="17"/>
                <w:highlight w:val="yellow"/>
              </w:rPr>
            </w:pPr>
          </w:p>
        </w:tc>
        <w:tc>
          <w:tcPr>
            <w:tcW w:w="72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10C5C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highlight w:val="yellow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highlight w:val="yellow"/>
                <w:lang w:val="en-US"/>
              </w:rPr>
              <w:t>no</w:t>
            </w:r>
          </w:p>
        </w:tc>
        <w:tc>
          <w:tcPr>
            <w:tcW w:w="1138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C0B10">
            <w:pPr>
              <w:bidi w:val="0"/>
              <w:rPr>
                <w:color w:val="auto"/>
                <w:highlight w:val="yellow"/>
              </w:rPr>
            </w:pPr>
            <w:r>
              <w:rPr>
                <w:highlight w:val="yellow"/>
              </w:rPr>
              <w:t>DEFAULT 0</w:t>
            </w:r>
          </w:p>
        </w:tc>
        <w:tc>
          <w:tcPr>
            <w:tcW w:w="3277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671CB">
            <w:pPr>
              <w:bidi w:val="0"/>
              <w:rPr>
                <w:sz w:val="17"/>
                <w:szCs w:val="17"/>
                <w:highlight w:val="yellow"/>
              </w:rPr>
            </w:pPr>
            <w:r>
              <w:rPr>
                <w:sz w:val="17"/>
                <w:szCs w:val="17"/>
                <w:highlight w:val="yellow"/>
              </w:rPr>
              <w:t>Feature kỹ thuật:</w:t>
            </w:r>
            <w:r>
              <w:rPr>
                <w:rFonts w:hint="default"/>
                <w:sz w:val="17"/>
                <w:szCs w:val="17"/>
                <w:highlight w:val="yellow"/>
              </w:rPr>
              <w:t xml:space="preserve"> Cờ báo hiệu ca khám cần lắp đặt/vận hành thiết bị chuyên dụng (máy thở, máy hút đờm, ECG...), làm tốn thêm thời gian thao tác.</w:t>
            </w:r>
          </w:p>
        </w:tc>
      </w:tr>
      <w:tr w14:paraId="1B866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A8CC9">
            <w:pPr>
              <w:bidi w:val="0"/>
              <w:rPr>
                <w:rFonts w:ascii="Times New Roman" w:hAnsi="Times New Roman"/>
                <w:b/>
                <w:color w:val="auto"/>
                <w:sz w:val="18"/>
                <w:highlight w:val="yellow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district_code</w:t>
            </w:r>
          </w:p>
        </w:tc>
        <w:tc>
          <w:tcPr>
            <w:tcW w:w="171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30D2E">
            <w:pPr>
              <w:bidi w:val="0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Varchar(20)</w:t>
            </w:r>
          </w:p>
        </w:tc>
        <w:tc>
          <w:tcPr>
            <w:tcW w:w="171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CCEC3">
            <w:pPr>
              <w:spacing w:after="0"/>
              <w:jc w:val="center"/>
              <w:rPr>
                <w:b/>
                <w:color w:val="auto"/>
                <w:sz w:val="17"/>
                <w:highlight w:val="yellow"/>
              </w:rPr>
            </w:pPr>
          </w:p>
        </w:tc>
        <w:tc>
          <w:tcPr>
            <w:tcW w:w="721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6E250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highlight w:val="yellow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highlight w:val="yellow"/>
                <w:lang w:val="en-US"/>
              </w:rPr>
              <w:t>no</w:t>
            </w:r>
          </w:p>
        </w:tc>
        <w:tc>
          <w:tcPr>
            <w:tcW w:w="1138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8C0B5">
            <w:pPr>
              <w:bidi w:val="0"/>
              <w:rPr>
                <w:highlight w:val="yellow"/>
              </w:rPr>
            </w:pPr>
          </w:p>
        </w:tc>
        <w:tc>
          <w:tcPr>
            <w:tcW w:w="3277" w:type="dxa"/>
            <w:shd w:val="clear" w:color="auto" w:fill="FFFF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F2292">
            <w:pPr>
              <w:bidi w:val="0"/>
              <w:rPr>
                <w:sz w:val="17"/>
                <w:szCs w:val="17"/>
                <w:highlight w:val="yellow"/>
              </w:rPr>
            </w:pPr>
          </w:p>
        </w:tc>
      </w:tr>
      <w:tr w14:paraId="6A547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8B0D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preferred_start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B8AE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CB60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16BE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4907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9FA7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Khung thời gian bắt đầu dịch vụ mong muốn</w:t>
            </w:r>
          </w:p>
        </w:tc>
      </w:tr>
      <w:tr w14:paraId="69E62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0EC20">
            <w:pPr>
              <w:spacing w:after="0"/>
              <w:rPr>
                <w:rFonts w:hint="default"/>
                <w:color w:val="auto"/>
                <w:lang w:val="en-US"/>
              </w:rPr>
            </w:pPr>
            <w:r>
              <w:rPr>
                <w:b/>
                <w:color w:val="auto"/>
                <w:sz w:val="17"/>
              </w:rPr>
              <w:t>preferred_</w:t>
            </w:r>
            <w:r>
              <w:rPr>
                <w:rFonts w:hint="default"/>
                <w:b/>
                <w:color w:val="auto"/>
                <w:sz w:val="17"/>
                <w:lang w:val="en-US"/>
              </w:rPr>
              <w:t>end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5107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50FB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06D0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473F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D37F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 xml:space="preserve">Khung thời gian </w:t>
            </w:r>
            <w:r>
              <w:rPr>
                <w:rFonts w:hint="default"/>
                <w:color w:val="auto"/>
                <w:sz w:val="17"/>
                <w:lang w:val="en-US"/>
              </w:rPr>
              <w:t xml:space="preserve">kết thúc </w:t>
            </w:r>
            <w:r>
              <w:rPr>
                <w:color w:val="auto"/>
                <w:sz w:val="17"/>
              </w:rPr>
              <w:t>dịch vụ mong muốn</w:t>
            </w:r>
          </w:p>
        </w:tc>
      </w:tr>
      <w:tr w14:paraId="29B6F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5835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priority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1CDA3">
            <w:pPr>
              <w:spacing w:after="0"/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SMALLINT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4893A">
            <w:pPr>
              <w:spacing w:after="0"/>
              <w:jc w:val="center"/>
              <w:rPr>
                <w:color w:val="auto"/>
              </w:rPr>
            </w:pPr>
            <w:r>
              <w:t>CHECK (1..5)</w:t>
            </w: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6E6A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6883E">
            <w:pPr>
              <w:bidi w:val="0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2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2EC0B">
            <w:pPr>
              <w:bidi w:val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Mức độ ưu tiên ca khám (1: Low -&gt; 5: Emergency) - Ordinal Feature</w:t>
            </w:r>
          </w:p>
        </w:tc>
      </w:tr>
      <w:tr w14:paraId="12AED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964B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address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1EB6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C1E3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145D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DED9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843E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Địa chỉ cụ thể thực hiện dịch vụ</w:t>
            </w:r>
          </w:p>
        </w:tc>
      </w:tr>
      <w:tr w14:paraId="25180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7F68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latitude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5AAFF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NUMERIC</w:t>
            </w:r>
            <w:r>
              <w:rPr>
                <w:color w:val="auto"/>
                <w:sz w:val="17"/>
              </w:rPr>
              <w:t>(10,8)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EE2A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1071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ABBE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2169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Tọa độ vĩ độ thực hiện dịch vụ</w:t>
            </w:r>
          </w:p>
        </w:tc>
      </w:tr>
      <w:tr w14:paraId="7D91E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2067F">
            <w:pPr>
              <w:spacing w:after="0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longitude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1D7C2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NUMERIC</w:t>
            </w:r>
            <w:r>
              <w:rPr>
                <w:color w:val="auto"/>
                <w:sz w:val="17"/>
              </w:rPr>
              <w:t>(10,8)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A433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9DE7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D545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1F1E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 xml:space="preserve">Tọa độ </w:t>
            </w:r>
            <w:r>
              <w:rPr>
                <w:rFonts w:hint="default"/>
                <w:color w:val="auto"/>
                <w:sz w:val="17"/>
                <w:lang w:val="en-US"/>
              </w:rPr>
              <w:t xml:space="preserve">kinh độ </w:t>
            </w:r>
            <w:r>
              <w:rPr>
                <w:color w:val="auto"/>
                <w:sz w:val="17"/>
              </w:rPr>
              <w:t xml:space="preserve"> thực hiện dịch vụ</w:t>
            </w:r>
          </w:p>
        </w:tc>
      </w:tr>
      <w:tr w14:paraId="73856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9926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status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9093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VARCHAR(30)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3207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41A5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8F3C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'pending'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6D6C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Trạng thái yêu cầu (pending, validated, scheduled, in_progress, completed, cancelled)</w:t>
            </w:r>
          </w:p>
        </w:tc>
      </w:tr>
      <w:tr w14:paraId="30AAD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DB58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8558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1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F5CC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07D3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C3FB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27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9AAB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khách hàng gửi yêu cầu</w:t>
            </w:r>
          </w:p>
        </w:tc>
      </w:tr>
      <w:tr w14:paraId="05F31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F4DA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updated_at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A58B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1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B792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8CD4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3AAB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27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CFF3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cập nhật trạng thái gần nhất</w:t>
            </w:r>
          </w:p>
        </w:tc>
      </w:tr>
    </w:tbl>
    <w:p w14:paraId="2FAAAAAD">
      <w:pPr>
        <w:spacing w:after="160"/>
        <w:rPr>
          <w:color w:val="auto"/>
        </w:rPr>
      </w:pPr>
    </w:p>
    <w:p w14:paraId="1CAFC6CB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.12. BẢNG CSDL:</w:t>
      </w:r>
      <w:bookmarkStart w:id="0" w:name="_GoBack"/>
      <w:r>
        <w:rPr>
          <w:color w:val="auto"/>
        </w:rPr>
        <w:t xml:space="preserve"> AI_MODEL_VERSIONS</w:t>
      </w:r>
      <w:bookmarkEnd w:id="0"/>
    </w:p>
    <w:p w14:paraId="1A004F0D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Quản lý các phiên bản Mô hình Học máy AI (Duration Model Registry)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45"/>
        <w:gridCol w:w="1132"/>
        <w:gridCol w:w="3307"/>
      </w:tblGrid>
      <w:tr w14:paraId="5FF12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D7964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F3C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D232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4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A822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32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4701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AF0D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727F5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3F81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model_id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A1C61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A168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044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7385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9874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phiên bản mô hình AI duy nhất</w:t>
            </w:r>
          </w:p>
        </w:tc>
      </w:tr>
      <w:tr w14:paraId="73023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5032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task_name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0971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4803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F94A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5E1E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'duration_prediction'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49C0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Tên tác vụ AI đảm nhận</w:t>
            </w:r>
          </w:p>
        </w:tc>
      </w:tr>
      <w:tr w14:paraId="760E4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A441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algorithm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A1C6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8F8F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D4F9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6638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93B3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Thuật toán học máy sử dụng (XGBoost, RandomForest, Ridge)</w:t>
            </w:r>
          </w:p>
        </w:tc>
      </w:tr>
      <w:tr w14:paraId="1CDCE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F01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version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3E8D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F9F6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627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A9DE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626D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Mã phiên bản mô hình (VD: v1.0.0, v1.1.0)</w:t>
            </w:r>
          </w:p>
        </w:tc>
      </w:tr>
      <w:tr w14:paraId="1EE8D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4566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feature_schema_json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917C1">
            <w:pPr>
              <w:spacing w:after="0"/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  <w:sz w:val="17"/>
              </w:rPr>
              <w:t>JSON</w:t>
            </w:r>
            <w:r>
              <w:rPr>
                <w:rFonts w:hint="default"/>
                <w:color w:val="auto"/>
                <w:sz w:val="17"/>
                <w:lang w:val="en-US"/>
              </w:rPr>
              <w:t>B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05FD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DED1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5EB3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F538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Cấu trúc định nghĩa danh sách các đặc trưng đầu vào</w:t>
            </w:r>
          </w:p>
        </w:tc>
      </w:tr>
      <w:tr w14:paraId="1748A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3A44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metrics_json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7579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JSON</w:t>
            </w:r>
            <w:r>
              <w:rPr>
                <w:rFonts w:hint="default"/>
                <w:color w:val="auto"/>
                <w:sz w:val="17"/>
                <w:lang w:val="en-US"/>
              </w:rPr>
              <w:t>B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B14A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836B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9467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7D11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Kết quả đánh giá độ chính xác (MAE, RMSE, R2)</w:t>
            </w:r>
          </w:p>
        </w:tc>
      </w:tr>
      <w:tr w14:paraId="4ABAC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6226D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artifact_path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F385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9A8A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6B46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440C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AC7A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Đường dẫn file model lưu trên hệ thống (.joblib)</w:t>
            </w:r>
          </w:p>
        </w:tc>
      </w:tr>
      <w:tr w14:paraId="0A849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76E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is_active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A860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BOOLEAN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447A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69FA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62EA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FALSE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2A56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Cờ xác định phiên bản mô hình AI đang dùng chính thức</w:t>
            </w:r>
          </w:p>
        </w:tc>
      </w:tr>
      <w:tr w14:paraId="211D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0937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trained_at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C1B3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85A1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4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5976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36F2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C3BD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hoàn tất huấn luyện mô hình</w:t>
            </w:r>
          </w:p>
        </w:tc>
      </w:tr>
    </w:tbl>
    <w:p w14:paraId="246FCDC8">
      <w:pPr>
        <w:spacing w:after="160"/>
        <w:rPr>
          <w:color w:val="auto"/>
        </w:rPr>
      </w:pPr>
    </w:p>
    <w:p w14:paraId="5ECE4DED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.13. BẢNG CSDL: AI_PREDICTIONS</w:t>
      </w:r>
    </w:p>
    <w:p w14:paraId="1E3527C4">
      <w:pPr>
        <w:spacing w:after="80"/>
        <w:rPr>
          <w:i/>
          <w:color w:val="auto"/>
          <w:sz w:val="19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Kết quả Dự báo Thời lượng Dịch vụ do AI sinh ra (AI Inference Output)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1346"/>
        <w:gridCol w:w="1728"/>
        <w:gridCol w:w="754"/>
        <w:gridCol w:w="1123"/>
        <w:gridCol w:w="3307"/>
      </w:tblGrid>
      <w:tr w14:paraId="3F635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C2A3E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34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5201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AC98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5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B638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2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6B11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B8E8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01395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B467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prediction_id</w:t>
            </w:r>
          </w:p>
        </w:tc>
        <w:tc>
          <w:tcPr>
            <w:tcW w:w="13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5D037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9F7A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96D5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0D76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BBBA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bản ghi dự báo AI duy nhất</w:t>
            </w:r>
          </w:p>
        </w:tc>
      </w:tr>
      <w:tr w14:paraId="78D6D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01AE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request_id</w:t>
            </w:r>
          </w:p>
        </w:tc>
        <w:tc>
          <w:tcPr>
            <w:tcW w:w="134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9BEFD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42D4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CB9B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6EDB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9431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service_requests(request_id)</w:t>
            </w:r>
          </w:p>
        </w:tc>
      </w:tr>
      <w:tr w14:paraId="7B9EB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6CA9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model_id</w:t>
            </w:r>
          </w:p>
        </w:tc>
        <w:tc>
          <w:tcPr>
            <w:tcW w:w="13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44F8F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0CC6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350D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89B9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0FE8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ai_model_versions(model_id)</w:t>
            </w:r>
          </w:p>
        </w:tc>
      </w:tr>
      <w:tr w14:paraId="51CD4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39B5D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prediction_meta_json</w:t>
            </w:r>
          </w:p>
        </w:tc>
        <w:tc>
          <w:tcPr>
            <w:tcW w:w="13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03FB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JSON</w:t>
            </w:r>
            <w:r>
              <w:rPr>
                <w:rFonts w:hint="default"/>
                <w:color w:val="auto"/>
                <w:sz w:val="17"/>
                <w:lang w:val="en-US"/>
              </w:rPr>
              <w:t>B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B2A1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4078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9D24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8712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Dữ liệu giải thích dự báo (Feature values, SHAP importance)</w:t>
            </w:r>
          </w:p>
        </w:tc>
      </w:tr>
      <w:tr w14:paraId="3127D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1564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34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0B86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3B23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406F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E865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424C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thực thi dự báo</w:t>
            </w:r>
          </w:p>
        </w:tc>
      </w:tr>
    </w:tbl>
    <w:p w14:paraId="6518E5B3">
      <w:pPr>
        <w:spacing w:after="160"/>
        <w:rPr>
          <w:color w:val="auto"/>
        </w:rPr>
      </w:pPr>
    </w:p>
    <w:p w14:paraId="6452AB85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.14. BẢNG CSDL: EMPLOYEE_AVAILABILITY</w:t>
      </w:r>
    </w:p>
    <w:p w14:paraId="22344419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Lịch đăng ký thời gian làm việc / sẵn sàng của Nhân viên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37"/>
        <w:gridCol w:w="1140"/>
        <w:gridCol w:w="3307"/>
      </w:tblGrid>
      <w:tr w14:paraId="5F3A003A"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060A6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61C7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CFF6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3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408C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4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8D0D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0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08065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5F81C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C234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availability_id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847A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570A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0ACF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4A5F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C5A2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bản ghi khung giờ rảnh duy nhất</w:t>
            </w:r>
          </w:p>
        </w:tc>
      </w:tr>
      <w:tr w14:paraId="79191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6E04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employee_id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AB490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5777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3C7C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A7CC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2706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employees(employee_id)</w:t>
            </w:r>
          </w:p>
        </w:tc>
      </w:tr>
      <w:tr w14:paraId="0F6AA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FD5A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date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D636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DATE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4424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6982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E92A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3276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Ngày sẵn sàng làm việc</w:t>
            </w:r>
          </w:p>
        </w:tc>
      </w:tr>
      <w:tr w14:paraId="47EF7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2C80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start_time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466C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1ED6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C1EB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11CC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9D03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Giờ bắt đầu ca làm việc/sẵn sàng</w:t>
            </w:r>
          </w:p>
        </w:tc>
      </w:tr>
      <w:tr w14:paraId="78186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EEA5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end_time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8E32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AC94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B960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30F2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0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364C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Giờ kết thúc ca làm việc/sẵn sàng</w:t>
            </w:r>
          </w:p>
        </w:tc>
      </w:tr>
      <w:tr w14:paraId="7D132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1D4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availability_type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5E84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4E23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3DB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081A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'working'</w:t>
            </w:r>
          </w:p>
        </w:tc>
        <w:tc>
          <w:tcPr>
            <w:tcW w:w="330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DA01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Loại khung giờ (working, on_call, overtime)</w:t>
            </w:r>
          </w:p>
        </w:tc>
      </w:tr>
    </w:tbl>
    <w:p w14:paraId="4DBA3237">
      <w:pPr>
        <w:spacing w:after="160"/>
        <w:rPr>
          <w:color w:val="auto"/>
        </w:rPr>
      </w:pPr>
    </w:p>
    <w:p w14:paraId="415824CD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.15. BẢNG CSDL: LEAVE_REQUESTS</w:t>
      </w:r>
    </w:p>
    <w:p w14:paraId="0FE7DCD9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Đơn xin nghỉ phép đột xuất / định kỳ của Nhân viên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354"/>
        <w:gridCol w:w="1102"/>
        <w:gridCol w:w="1327"/>
        <w:gridCol w:w="3129"/>
      </w:tblGrid>
      <w:tr w14:paraId="252A3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4DA2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F221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35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A0D4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1102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83CD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32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8EB3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12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2E0C9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4146D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0A10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leave_id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AFF90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DCD4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11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A30A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2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A147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2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31A8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đơn xin nghỉ phép duy nhất</w:t>
            </w:r>
          </w:p>
        </w:tc>
      </w:tr>
      <w:tr w14:paraId="3EABF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1391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employee_id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D1EA0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2ED5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11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8E107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2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5872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2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A5543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employees(employee_id)</w:t>
            </w:r>
          </w:p>
        </w:tc>
      </w:tr>
      <w:tr w14:paraId="0BAA0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D5E6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from_time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2BF8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F490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1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E8CA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2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D538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2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DE973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gian bắt đầu nghỉ phép</w:t>
            </w:r>
          </w:p>
        </w:tc>
      </w:tr>
      <w:tr w14:paraId="18BB9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DF65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to_time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F6EC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98C5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1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2AEE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2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6A8F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2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1CBF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gian kết thúc nghỉ phép</w:t>
            </w:r>
          </w:p>
        </w:tc>
      </w:tr>
      <w:tr w14:paraId="0F6BB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5EB9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status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724D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VARCHAR(20)</w:t>
            </w:r>
          </w:p>
        </w:tc>
        <w:tc>
          <w:tcPr>
            <w:tcW w:w="13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37E9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1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2D78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32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5D11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'pending'</w:t>
            </w:r>
          </w:p>
        </w:tc>
        <w:tc>
          <w:tcPr>
            <w:tcW w:w="312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AF1EB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Trạng thái phê duyệt đơn (pending, approved, rejected)</w:t>
            </w:r>
          </w:p>
        </w:tc>
      </w:tr>
      <w:tr w14:paraId="11037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8B75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reason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BD1E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3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A881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1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A5A2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32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2327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12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EF70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Lý do xin nghỉ phép</w:t>
            </w:r>
          </w:p>
        </w:tc>
      </w:tr>
      <w:tr w14:paraId="1B59A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B639A">
            <w:pPr>
              <w:bidi w:val="0"/>
              <w:rPr>
                <w:rFonts w:hint="default"/>
                <w:lang w:val="en-US"/>
              </w:rPr>
            </w:pPr>
            <w:r>
              <w:t>created_at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D4E63">
            <w:pPr>
              <w:bidi w:val="0"/>
            </w:pPr>
            <w:r>
              <w:t>TIMESTAMPTZ</w:t>
            </w:r>
          </w:p>
        </w:tc>
        <w:tc>
          <w:tcPr>
            <w:tcW w:w="13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8B22B">
            <w:pPr>
              <w:bidi w:val="0"/>
            </w:pPr>
          </w:p>
        </w:tc>
        <w:tc>
          <w:tcPr>
            <w:tcW w:w="11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F4B59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  <w:tc>
          <w:tcPr>
            <w:tcW w:w="132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7C468">
            <w:pPr>
              <w:bidi w:val="0"/>
            </w:pPr>
            <w:r>
              <w:t>CURRENT_TIMESTAMP</w:t>
            </w:r>
          </w:p>
        </w:tc>
        <w:tc>
          <w:tcPr>
            <w:tcW w:w="312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3ECCE">
            <w:pPr>
              <w:bidi w:val="0"/>
            </w:pPr>
            <w:r>
              <w:t>Thời điểm tạo đơn xin nghỉ phép</w:t>
            </w:r>
          </w:p>
        </w:tc>
      </w:tr>
      <w:tr w14:paraId="2A9B9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6F67A">
            <w:pPr>
              <w:bidi w:val="0"/>
            </w:pPr>
            <w:r>
              <w:t>updated_at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8F2CE">
            <w:pPr>
              <w:bidi w:val="0"/>
            </w:pPr>
            <w:r>
              <w:t>TIMESTAMPTZ</w:t>
            </w:r>
          </w:p>
        </w:tc>
        <w:tc>
          <w:tcPr>
            <w:tcW w:w="13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21A63">
            <w:pPr>
              <w:bidi w:val="0"/>
            </w:pPr>
          </w:p>
        </w:tc>
        <w:tc>
          <w:tcPr>
            <w:tcW w:w="11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526C5">
            <w:pPr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</w:t>
            </w:r>
          </w:p>
        </w:tc>
        <w:tc>
          <w:tcPr>
            <w:tcW w:w="132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A936C">
            <w:pPr>
              <w:bidi w:val="0"/>
            </w:pPr>
            <w:r>
              <w:t>CURRENT_TIMESTAMP</w:t>
            </w:r>
          </w:p>
        </w:tc>
        <w:tc>
          <w:tcPr>
            <w:tcW w:w="312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06DAF">
            <w:pPr>
              <w:bidi w:val="0"/>
            </w:pPr>
            <w:r>
              <w:t>Thời điểm duyệt/cập nhật đơn gần nhất</w:t>
            </w:r>
          </w:p>
        </w:tc>
      </w:tr>
    </w:tbl>
    <w:p w14:paraId="5DF97210">
      <w:pPr>
        <w:spacing w:after="160"/>
        <w:rPr>
          <w:color w:val="auto"/>
        </w:rPr>
      </w:pPr>
    </w:p>
    <w:p w14:paraId="78728C1A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.16. BẢNG CSDL:</w:t>
      </w:r>
      <w:r>
        <w:rPr>
          <w:color w:val="auto"/>
          <w:highlight w:val="yellow"/>
        </w:rPr>
        <w:t xml:space="preserve"> SCHEDULE_VERSIONS</w:t>
      </w:r>
    </w:p>
    <w:p w14:paraId="521C856E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Các phiên bản Kế hoạch Lập lịch do thuật toán Tối ưu hóa (OR-Tools) khởi tạo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189"/>
        <w:gridCol w:w="1728"/>
        <w:gridCol w:w="719"/>
        <w:gridCol w:w="1132"/>
        <w:gridCol w:w="3333"/>
      </w:tblGrid>
      <w:tr w14:paraId="369E93AD">
        <w:trPr>
          <w:jc w:val="center"/>
        </w:trPr>
        <w:tc>
          <w:tcPr>
            <w:tcW w:w="226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70D40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18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9AB4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A0F0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1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BB0D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32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9337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48C66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636C7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DB5F6">
            <w:pPr>
              <w:spacing w:after="0"/>
              <w:rPr>
                <w:color w:val="auto"/>
              </w:rPr>
            </w:pPr>
            <w:r>
              <w:rPr>
                <w:b/>
                <w:sz w:val="19"/>
              </w:rPr>
              <w:t>schedule_version_id</w:t>
            </w:r>
          </w:p>
        </w:tc>
        <w:tc>
          <w:tcPr>
            <w:tcW w:w="11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0AFFC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442C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07BF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DE4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5749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phiên bản lập lịch duy nhất</w:t>
            </w:r>
          </w:p>
        </w:tc>
      </w:tr>
      <w:tr w14:paraId="45BCF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C4EF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schedule_date</w:t>
            </w:r>
          </w:p>
        </w:tc>
        <w:tc>
          <w:tcPr>
            <w:tcW w:w="11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1727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DATE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37A0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1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3253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A212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7A7C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Ngày áp dụng lịch điều phối</w:t>
            </w:r>
          </w:p>
        </w:tc>
      </w:tr>
      <w:tr w14:paraId="5E946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354D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created_by</w:t>
            </w:r>
          </w:p>
        </w:tc>
        <w:tc>
          <w:tcPr>
            <w:tcW w:w="11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C6C3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137F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567F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FCA7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028B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users(user_id) - Điều phối viên kích hoạt</w:t>
            </w:r>
          </w:p>
        </w:tc>
      </w:tr>
      <w:tr w14:paraId="1C121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47CB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algorithm</w:t>
            </w:r>
          </w:p>
        </w:tc>
        <w:tc>
          <w:tcPr>
            <w:tcW w:w="11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8AD5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CD04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1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E1FA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F50A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'OR-Tools'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E7EA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Thuật toán/Công cụ tối ưu hóa lịch</w:t>
            </w:r>
          </w:p>
        </w:tc>
      </w:tr>
      <w:tr w14:paraId="76A39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1AE4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parameters_json</w:t>
            </w:r>
          </w:p>
        </w:tc>
        <w:tc>
          <w:tcPr>
            <w:tcW w:w="11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363D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JSON</w:t>
            </w:r>
            <w:r>
              <w:rPr>
                <w:rFonts w:hint="default"/>
                <w:color w:val="auto"/>
                <w:sz w:val="17"/>
                <w:lang w:val="en-US"/>
              </w:rPr>
              <w:t>B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F1C1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5185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62E4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A3F04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Tham số trọng số cấu hình các tiêu chí mềm</w:t>
            </w:r>
          </w:p>
        </w:tc>
      </w:tr>
      <w:tr w14:paraId="506DD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E615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objective_value</w:t>
            </w:r>
          </w:p>
        </w:tc>
        <w:tc>
          <w:tcPr>
            <w:tcW w:w="118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F1A8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DECIMAL(10,2)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7443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1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4A63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3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3AF3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0CF3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Giá trị hàm mục tiêu tối ưu đạt được</w:t>
            </w:r>
          </w:p>
        </w:tc>
      </w:tr>
      <w:tr w14:paraId="3C033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91B9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18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9433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63DB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FA2C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3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263A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78AA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sinh phiên bản lập lịch</w:t>
            </w:r>
          </w:p>
        </w:tc>
      </w:tr>
    </w:tbl>
    <w:p w14:paraId="64129ED7">
      <w:pPr>
        <w:spacing w:after="160"/>
        <w:rPr>
          <w:color w:val="auto"/>
        </w:rPr>
      </w:pPr>
    </w:p>
    <w:p w14:paraId="74C484EF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.17. BẢNG CSDL: RECOMMENDATION_LOGS</w:t>
      </w:r>
    </w:p>
    <w:p w14:paraId="2F61C93A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Lịch sử Đề xuất Ranking Nhân viên cho Yêu cầu Dịch vụ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966"/>
        <w:gridCol w:w="1728"/>
        <w:gridCol w:w="728"/>
        <w:gridCol w:w="1123"/>
        <w:gridCol w:w="3333"/>
      </w:tblGrid>
      <w:tr w14:paraId="0719A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C4718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96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48A6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A68C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9A5E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12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B577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AE37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70016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91E7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recommendation_id</w:t>
            </w:r>
          </w:p>
        </w:tc>
        <w:tc>
          <w:tcPr>
            <w:tcW w:w="9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505A5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68AA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0E11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2BE1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998A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bản ghi gợi ý duy nhất</w:t>
            </w:r>
          </w:p>
        </w:tc>
      </w:tr>
      <w:tr w14:paraId="7D00D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1B679">
            <w:pPr>
              <w:spacing w:after="0"/>
              <w:rPr>
                <w:color w:val="auto"/>
              </w:rPr>
            </w:pPr>
            <w:r>
              <w:rPr>
                <w:b/>
                <w:sz w:val="19"/>
              </w:rPr>
              <w:t>schedule_version_id</w:t>
            </w:r>
          </w:p>
        </w:tc>
        <w:tc>
          <w:tcPr>
            <w:tcW w:w="9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A6151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C5B6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04BF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19E3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B34F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schedule_versions(schedule_version_id)</w:t>
            </w:r>
          </w:p>
        </w:tc>
      </w:tr>
      <w:tr w14:paraId="2B6A6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3761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request_id</w:t>
            </w:r>
          </w:p>
        </w:tc>
        <w:tc>
          <w:tcPr>
            <w:tcW w:w="9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A43E4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B0B7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B3BD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81AA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D0E1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service_requests(request_id)</w:t>
            </w:r>
          </w:p>
        </w:tc>
      </w:tr>
      <w:tr w14:paraId="5D192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8008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employee_id</w:t>
            </w:r>
          </w:p>
        </w:tc>
        <w:tc>
          <w:tcPr>
            <w:tcW w:w="9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415FB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A762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31A4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C568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2AB7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employees(employee_id)</w:t>
            </w:r>
          </w:p>
        </w:tc>
      </w:tr>
      <w:tr w14:paraId="5228E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178C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rank</w:t>
            </w:r>
          </w:p>
        </w:tc>
        <w:tc>
          <w:tcPr>
            <w:tcW w:w="9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83B6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INT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A395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4CB9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EA5E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566D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Thứ hạng đề xuất của nhân viên (1, 2, 3...)</w:t>
            </w:r>
          </w:p>
        </w:tc>
      </w:tr>
      <w:tr w14:paraId="06424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FD62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score</w:t>
            </w:r>
          </w:p>
        </w:tc>
        <w:tc>
          <w:tcPr>
            <w:tcW w:w="9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F803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DECIMAL(5,2)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7721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3C99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7F9A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39287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Tổng điểm đánh giá sự phù hợp (0.00 - 100.00)</w:t>
            </w:r>
          </w:p>
        </w:tc>
      </w:tr>
      <w:tr w14:paraId="2D3ED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BD7A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score_breakdown_json</w:t>
            </w:r>
          </w:p>
        </w:tc>
        <w:tc>
          <w:tcPr>
            <w:tcW w:w="9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27F6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JSON</w:t>
            </w:r>
            <w:r>
              <w:rPr>
                <w:rFonts w:hint="default"/>
                <w:color w:val="auto"/>
                <w:sz w:val="17"/>
                <w:lang w:val="en-US"/>
              </w:rPr>
              <w:t>B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C962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657A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70D4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5CF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Chi tiết điểm thành phần (SkillFit, TimeFit, Distance, Workload)</w:t>
            </w:r>
          </w:p>
        </w:tc>
      </w:tr>
      <w:tr w14:paraId="3C26D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177E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rejected_reason</w:t>
            </w:r>
          </w:p>
        </w:tc>
        <w:tc>
          <w:tcPr>
            <w:tcW w:w="9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4A21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BAD5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474E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12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4AA7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ED00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Lý do nhân viên bị loại hoặc bị Coordinator bỏ qua</w:t>
            </w:r>
          </w:p>
        </w:tc>
      </w:tr>
      <w:tr w14:paraId="79377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72D4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9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8A6F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F57E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A3AA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12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4CED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57AF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tính toán đề xuất</w:t>
            </w:r>
          </w:p>
        </w:tc>
      </w:tr>
    </w:tbl>
    <w:p w14:paraId="39C79F50">
      <w:pPr>
        <w:spacing w:after="160"/>
        <w:rPr>
          <w:color w:val="auto"/>
        </w:rPr>
      </w:pPr>
    </w:p>
    <w:p w14:paraId="47442895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.18. BẢNG CSDL: ASSIGNMENTS</w:t>
      </w:r>
    </w:p>
    <w:p w14:paraId="5B9DBBC1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Bản ghi Phân công Nhiệm vụ chính thức sau khi Điều phối viên phê duyệt (Human-in-the-loop)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737"/>
        <w:gridCol w:w="1269"/>
        <w:gridCol w:w="3178"/>
      </w:tblGrid>
      <w:tr w14:paraId="16D58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27F71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5BF8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5037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73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1005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269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DCE7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17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139F5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76072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1CDB9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assignment_id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F11B9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17"/>
                <w:lang w:val="en-US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2C28A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PK, AUTO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3542C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2AEA2">
            <w:pPr>
              <w:spacing w:after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430E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ID bản ghi phân công duy nhất</w:t>
            </w:r>
          </w:p>
        </w:tc>
      </w:tr>
      <w:tr w14:paraId="62E68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FD819">
            <w:pPr>
              <w:bidi w:val="0"/>
              <w:rPr>
                <w:b/>
                <w:color w:val="auto"/>
              </w:rPr>
            </w:pPr>
            <w:r>
              <w:rPr>
                <w:b/>
                <w:bCs/>
              </w:rPr>
              <w:t>selected_recommendation_id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51BCA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189CB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FK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07792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A85AC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NULL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284D0">
            <w:pPr>
              <w:bidi w:val="0"/>
              <w:rPr>
                <w:color w:val="auto"/>
              </w:rPr>
            </w:pPr>
            <w:r>
              <w:rPr>
                <w:sz w:val="17"/>
                <w:szCs w:val="17"/>
              </w:rPr>
              <w:t>Khóa ngoại tham chiếu</w:t>
            </w:r>
            <w:r>
              <w:rPr>
                <w:rFonts w:hint="default"/>
                <w:sz w:val="17"/>
                <w:szCs w:val="17"/>
              </w:rPr>
              <w:t xml:space="preserve"> recommendation_logs(recommendation_id) . Đề xuất được chọn (NULL nếu Override chọn ngoài Top-K)</w:t>
            </w:r>
          </w:p>
        </w:tc>
      </w:tr>
      <w:tr w14:paraId="1B30C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6EE1D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request_id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CED2A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9C74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0F6D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FD42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5E22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service_requests(request_id)</w:t>
            </w:r>
          </w:p>
        </w:tc>
      </w:tr>
      <w:tr w14:paraId="1FFF2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36316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employee_id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4EA22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11A5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B50F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F4D8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BCFF2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employees(employee_id)</w:t>
            </w:r>
          </w:p>
        </w:tc>
      </w:tr>
      <w:tr w14:paraId="435AF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8304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prediction_id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63528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5D8C8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66F5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E22C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2FB33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ai_predictions(prediction_id) - Thời lượng AI đã dùng</w:t>
            </w:r>
          </w:p>
        </w:tc>
      </w:tr>
      <w:tr w14:paraId="56520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AF752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schedule_version_id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9ECC7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9A69E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FK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72B16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0DC1F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NULL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B05F3">
            <w:pPr>
              <w:bidi w:val="0"/>
              <w:rPr>
                <w:sz w:val="17"/>
                <w:szCs w:val="17"/>
              </w:rPr>
            </w:pPr>
            <w:r>
              <w:rPr>
                <w:rFonts w:hint="default"/>
                <w:sz w:val="17"/>
                <w:szCs w:val="17"/>
              </w:rPr>
              <w:t xml:space="preserve">Khóa ngoại tham chiếu </w:t>
            </w:r>
            <w:r>
              <w:rPr>
                <w:sz w:val="17"/>
                <w:szCs w:val="17"/>
              </w:rPr>
              <w:t>schedule_versions(schedule_version_id)</w:t>
            </w:r>
            <w:r>
              <w:rPr>
                <w:rFonts w:hint="default"/>
                <w:sz w:val="17"/>
                <w:szCs w:val="17"/>
              </w:rPr>
              <w:t xml:space="preserve"> - Lượt chạy thuật toán lập lịch</w:t>
            </w:r>
          </w:p>
          <w:p w14:paraId="484D45D3">
            <w:pPr>
              <w:spacing w:after="0"/>
              <w:rPr>
                <w:color w:val="auto"/>
                <w:sz w:val="17"/>
              </w:rPr>
            </w:pPr>
          </w:p>
        </w:tc>
      </w:tr>
      <w:tr w14:paraId="2045F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ECBE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scheduled_start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B09E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D415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FF76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FCF8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4DE73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gian bắt đầu làm việc theo kế hoạch phân công</w:t>
            </w:r>
          </w:p>
        </w:tc>
      </w:tr>
      <w:tr w14:paraId="53109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93AC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scheduled_end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D85E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4F9F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F52E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308D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BB0A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gian kết thúc dịch vụ dự kiến theo kế hoạch</w:t>
            </w:r>
          </w:p>
        </w:tc>
      </w:tr>
      <w:tr w14:paraId="2A166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9D16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assignment_status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DFF6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VARCHAR(30)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C31B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4CF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82601">
            <w:pPr>
              <w:bidi w:val="0"/>
              <w:rPr>
                <w:color w:val="auto"/>
              </w:rPr>
            </w:pPr>
            <w:r>
              <w:rPr>
                <w:sz w:val="17"/>
                <w:szCs w:val="17"/>
              </w:rPr>
              <w:t>'PROPOSED'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C74B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Trạng thái phân công (assigned, accepted, in_transit, in_service, completed, cancelled)</w:t>
            </w:r>
          </w:p>
        </w:tc>
      </w:tr>
      <w:tr w14:paraId="7DE38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830F0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recommendation_score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B97E9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NUMERIC(8,4)</w:t>
            </w:r>
          </w:p>
        </w:tc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F6BE5">
            <w:pPr>
              <w:spacing w:after="0"/>
              <w:jc w:val="center"/>
              <w:rPr>
                <w:color w:val="auto"/>
                <w:sz w:val="17"/>
              </w:rPr>
            </w:pPr>
          </w:p>
        </w:tc>
        <w:tc>
          <w:tcPr>
            <w:tcW w:w="7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37B32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YES</w:t>
            </w:r>
          </w:p>
        </w:tc>
        <w:tc>
          <w:tcPr>
            <w:tcW w:w="12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885C8">
            <w:pPr>
              <w:bidi w:val="0"/>
              <w:rPr>
                <w:rFonts w:hint="default"/>
                <w:sz w:val="17"/>
                <w:szCs w:val="17"/>
                <w:lang w:val="en-US"/>
              </w:rPr>
            </w:pPr>
            <w:r>
              <w:rPr>
                <w:rFonts w:hint="default"/>
                <w:sz w:val="17"/>
                <w:szCs w:val="17"/>
                <w:lang w:val="en-US"/>
              </w:rPr>
              <w:t>NULL</w:t>
            </w:r>
          </w:p>
        </w:tc>
        <w:tc>
          <w:tcPr>
            <w:tcW w:w="317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68EF1">
            <w:pPr>
              <w:spacing w:after="0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 xml:space="preserve">Điểm số đánh giá phù hợp tại thời điểm phân công </w:t>
            </w:r>
          </w:p>
        </w:tc>
      </w:tr>
      <w:tr w14:paraId="6871D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B28AA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explanation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4416A">
            <w:pPr>
              <w:spacing w:after="0"/>
              <w:jc w:val="center"/>
              <w:rPr>
                <w:rFonts w:hint="default"/>
                <w:color w:val="auto"/>
                <w:sz w:val="17"/>
                <w:lang w:val="en-US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TEXT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7829C">
            <w:pPr>
              <w:spacing w:after="0"/>
              <w:jc w:val="center"/>
              <w:rPr>
                <w:color w:val="auto"/>
                <w:sz w:val="17"/>
              </w:rPr>
            </w:pP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F8545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38D62">
            <w:pPr>
              <w:bidi w:val="0"/>
              <w:rPr>
                <w:rFonts w:hint="default"/>
                <w:sz w:val="17"/>
                <w:szCs w:val="17"/>
                <w:lang w:val="en-US"/>
              </w:rPr>
            </w:pPr>
            <w:r>
              <w:rPr>
                <w:rFonts w:hint="default"/>
                <w:sz w:val="17"/>
                <w:szCs w:val="17"/>
                <w:lang w:val="en-US"/>
              </w:rPr>
              <w:t>NULL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55879">
            <w:pPr>
              <w:bidi w:val="0"/>
              <w:rPr>
                <w:color w:val="auto"/>
              </w:rPr>
            </w:pPr>
            <w:r>
              <w:rPr>
                <w:sz w:val="17"/>
                <w:szCs w:val="17"/>
              </w:rPr>
              <w:t>Giải thích lý do thuật toán/mô hình đề xuất nhân viên này</w:t>
            </w:r>
          </w:p>
        </w:tc>
      </w:tr>
      <w:tr w14:paraId="413B2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5843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confirmed_by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2C5D4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9D12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73727">
            <w:pPr>
              <w:spacing w:after="0"/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3579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9265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users(user_id) - Coordinator phê duyệt</w:t>
            </w:r>
          </w:p>
        </w:tc>
      </w:tr>
      <w:tr w14:paraId="590A4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894F4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confirmed_at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13892">
            <w:pPr>
              <w:spacing w:after="0"/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FE4A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C5265">
            <w:pPr>
              <w:spacing w:after="0"/>
              <w:jc w:val="center"/>
              <w:rPr>
                <w:rFonts w:hint="default"/>
                <w:color w:val="auto"/>
                <w:lang w:val="en-US"/>
              </w:rPr>
            </w:pPr>
            <w:r>
              <w:rPr>
                <w:rFonts w:hint="default"/>
                <w:color w:val="auto"/>
                <w:lang w:val="en-US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1B90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2C003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Coordinator duyệt phân công</w:t>
            </w:r>
          </w:p>
        </w:tc>
      </w:tr>
      <w:tr w14:paraId="6CC1A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02BA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override_reason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2E23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VARCHAR(255)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DB36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7373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E5D9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F90A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Lý do ghi đè nếu chọn khác gợi ý số 1 của hệ thống</w:t>
            </w:r>
          </w:p>
        </w:tc>
      </w:tr>
      <w:tr w14:paraId="5AF82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6AE4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E1A3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4221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31CC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D4C0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3898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tạo bản ghi phân công</w:t>
            </w:r>
          </w:p>
        </w:tc>
      </w:tr>
      <w:tr w14:paraId="26778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7DCDC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updated_at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5EF1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72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FCE9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737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BFDC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269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F488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178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AC29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cập nhật trạng thái gần nhất</w:t>
            </w:r>
          </w:p>
        </w:tc>
      </w:tr>
    </w:tbl>
    <w:p w14:paraId="4E48365E">
      <w:pPr>
        <w:spacing w:after="160"/>
        <w:rPr>
          <w:color w:val="auto"/>
        </w:rPr>
      </w:pPr>
    </w:p>
    <w:p w14:paraId="335C1783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.19. BẢNG CSDL: SERVICE_RESULTS</w:t>
      </w:r>
    </w:p>
    <w:p w14:paraId="7B5ECF91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Kết quả Thực hiện Dịch vụ Thực tế do Nhân viên ghi nhận (Model Target Data)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75"/>
        <w:gridCol w:w="1303"/>
        <w:gridCol w:w="1063"/>
        <w:gridCol w:w="1466"/>
        <w:gridCol w:w="3333"/>
      </w:tblGrid>
      <w:tr w14:paraId="1FD8E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E6A2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47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2719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30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2965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106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54ED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46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ADFD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D6F7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0B7F5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46FC9">
            <w:pPr>
              <w:spacing w:after="0"/>
              <w:rPr>
                <w:color w:val="auto"/>
              </w:rPr>
            </w:pPr>
            <w:r>
              <w:rPr>
                <w:b/>
                <w:sz w:val="19"/>
              </w:rPr>
              <w:t>service_result_id</w:t>
            </w:r>
          </w:p>
        </w:tc>
        <w:tc>
          <w:tcPr>
            <w:tcW w:w="14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6994A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677C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10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F4D7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8F10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EE1B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bản ghi kết quả duy nhất</w:t>
            </w:r>
          </w:p>
        </w:tc>
      </w:tr>
      <w:tr w14:paraId="00E48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F743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assignment_id</w:t>
            </w:r>
          </w:p>
        </w:tc>
        <w:tc>
          <w:tcPr>
            <w:tcW w:w="147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8FE3F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0AB2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FK, UNIQUE</w:t>
            </w:r>
          </w:p>
        </w:tc>
        <w:tc>
          <w:tcPr>
            <w:tcW w:w="106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736E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68F0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B80F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assignments(assignment_id)</w:t>
            </w:r>
          </w:p>
        </w:tc>
      </w:tr>
      <w:tr w14:paraId="37F79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1089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actual_start</w:t>
            </w:r>
          </w:p>
        </w:tc>
        <w:tc>
          <w:tcPr>
            <w:tcW w:w="14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470F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899F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5C71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A6C5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0DB5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gian thực tế nhân viên bắt đầu làm dịch vụ</w:t>
            </w:r>
          </w:p>
        </w:tc>
      </w:tr>
      <w:tr w14:paraId="2430E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2A97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actual_end</w:t>
            </w:r>
          </w:p>
        </w:tc>
        <w:tc>
          <w:tcPr>
            <w:tcW w:w="147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9606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3806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6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A193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BEDC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B927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gian thực tế nhân viên hoàn thành dịch vụ</w:t>
            </w:r>
          </w:p>
        </w:tc>
      </w:tr>
      <w:tr w14:paraId="67420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FCC5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actual_duration</w:t>
            </w:r>
          </w:p>
        </w:tc>
        <w:tc>
          <w:tcPr>
            <w:tcW w:w="14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D46B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INT</w:t>
            </w:r>
          </w:p>
        </w:tc>
        <w:tc>
          <w:tcPr>
            <w:tcW w:w="13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8B24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1E7DE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801B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065F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lượng thực tế (phút) = actual_end - actual_start (Ground Truth for ML)</w:t>
            </w:r>
          </w:p>
        </w:tc>
      </w:tr>
      <w:tr w14:paraId="7A589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C9DC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status_outcome</w:t>
            </w:r>
          </w:p>
        </w:tc>
        <w:tc>
          <w:tcPr>
            <w:tcW w:w="147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B46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VARCHAR(30)</w:t>
            </w:r>
          </w:p>
        </w:tc>
        <w:tc>
          <w:tcPr>
            <w:tcW w:w="13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4D5A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6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7F7D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ACF3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'successful'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57217">
            <w:pPr>
              <w:spacing w:after="0"/>
              <w:rPr>
                <w:color w:val="auto"/>
              </w:rPr>
            </w:pPr>
            <w:r>
              <w:rPr>
                <w:sz w:val="19"/>
              </w:rPr>
              <w:t>Kết quả thực hiện thực tế (successful, partially_completed, patient_absent, aborted).</w:t>
            </w:r>
          </w:p>
        </w:tc>
      </w:tr>
      <w:tr w14:paraId="4D7A1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329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notes</w:t>
            </w:r>
          </w:p>
        </w:tc>
        <w:tc>
          <w:tcPr>
            <w:tcW w:w="147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D01E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TEXT</w:t>
            </w:r>
          </w:p>
        </w:tc>
        <w:tc>
          <w:tcPr>
            <w:tcW w:w="130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EC32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6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C4BE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02D7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EAB0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Ghi chú chuyên môn hoặc sự cố phát sinh của nhân viên</w:t>
            </w:r>
          </w:p>
        </w:tc>
      </w:tr>
      <w:tr w14:paraId="733E6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42A55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47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1ABA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4323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6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C60C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442F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C48D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ghi nhận kết quả hoàn thành</w:t>
            </w:r>
          </w:p>
        </w:tc>
      </w:tr>
      <w:tr w14:paraId="2D45B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AE5E6">
            <w:pPr>
              <w:spacing w:after="0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Update_at</w:t>
            </w:r>
          </w:p>
        </w:tc>
        <w:tc>
          <w:tcPr>
            <w:tcW w:w="147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BF2DF">
            <w:pPr>
              <w:spacing w:after="0"/>
              <w:jc w:val="center"/>
              <w:rPr>
                <w:color w:val="auto"/>
                <w:sz w:val="17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31CBA">
            <w:pPr>
              <w:spacing w:after="0"/>
              <w:jc w:val="center"/>
              <w:rPr>
                <w:color w:val="auto"/>
                <w:sz w:val="17"/>
              </w:rPr>
            </w:pPr>
          </w:p>
        </w:tc>
        <w:tc>
          <w:tcPr>
            <w:tcW w:w="106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B2F6E">
            <w:pPr>
              <w:spacing w:after="0"/>
              <w:jc w:val="center"/>
              <w:rPr>
                <w:rFonts w:hint="default"/>
                <w:b/>
                <w:color w:val="auto"/>
                <w:sz w:val="17"/>
                <w:lang w:val="en-US"/>
              </w:rPr>
            </w:pPr>
            <w:r>
              <w:rPr>
                <w:rFonts w:hint="default"/>
                <w:b/>
                <w:color w:val="auto"/>
                <w:sz w:val="17"/>
                <w:lang w:val="en-US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2D7B121">
            <w:pPr>
              <w:spacing w:after="0"/>
              <w:jc w:val="center"/>
              <w:rPr>
                <w:rFonts w:ascii="Arial" w:hAnsi="Arial" w:eastAsiaTheme="minorEastAsia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7DCA09B7">
            <w:pPr>
              <w:spacing w:after="0"/>
              <w:rPr>
                <w:rFonts w:ascii="Arial" w:hAnsi="Arial" w:eastAsiaTheme="minorEastAsia" w:cstheme="minorBidi"/>
                <w:color w:val="auto"/>
                <w:sz w:val="20"/>
                <w:szCs w:val="22"/>
                <w:lang w:val="en-US" w:eastAsia="en-US" w:bidi="ar-SA"/>
              </w:rPr>
            </w:pPr>
            <w:r>
              <w:rPr>
                <w:color w:val="auto"/>
                <w:sz w:val="17"/>
              </w:rPr>
              <w:t>Thời điểm cập nhật trạng thái gần nhất</w:t>
            </w:r>
          </w:p>
        </w:tc>
      </w:tr>
    </w:tbl>
    <w:p w14:paraId="52381E51">
      <w:pPr>
        <w:spacing w:after="160"/>
        <w:rPr>
          <w:color w:val="auto"/>
        </w:rPr>
      </w:pPr>
    </w:p>
    <w:p w14:paraId="427900F1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.20. BẢNG CSDL: RATINGS</w:t>
      </w:r>
    </w:p>
    <w:p w14:paraId="38F28B3E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Đánh giá chất lượng dịch vụ từ Bệnh nhân / Khách hàng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67"/>
        <w:gridCol w:w="1320"/>
        <w:gridCol w:w="1054"/>
        <w:gridCol w:w="1466"/>
        <w:gridCol w:w="3333"/>
      </w:tblGrid>
      <w:tr w14:paraId="17931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A6CEA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46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343D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32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F324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105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A7766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46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E5E3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4FB18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53D7F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8E85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rating_id</w:t>
            </w:r>
          </w:p>
        </w:tc>
        <w:tc>
          <w:tcPr>
            <w:tcW w:w="14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96768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89C6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42F1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70C2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434B5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đánh giá duy nhất</w:t>
            </w:r>
          </w:p>
        </w:tc>
      </w:tr>
      <w:tr w14:paraId="3A475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182C0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assignment_id</w:t>
            </w:r>
          </w:p>
        </w:tc>
        <w:tc>
          <w:tcPr>
            <w:tcW w:w="14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19772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BECD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FK, UNIQUE</w:t>
            </w:r>
          </w:p>
        </w:tc>
        <w:tc>
          <w:tcPr>
            <w:tcW w:w="10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BDAD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AF23B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6E8A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assignments(assignment_id)</w:t>
            </w:r>
          </w:p>
        </w:tc>
      </w:tr>
      <w:tr w14:paraId="02B88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22D8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score</w:t>
            </w:r>
          </w:p>
        </w:tc>
        <w:tc>
          <w:tcPr>
            <w:tcW w:w="14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9628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INT</w:t>
            </w:r>
          </w:p>
        </w:tc>
        <w:tc>
          <w:tcPr>
            <w:tcW w:w="1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1E89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1438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2C3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74876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Mức độ hài lòng từ 1 đến 5 sao</w:t>
            </w:r>
          </w:p>
        </w:tc>
      </w:tr>
      <w:tr w14:paraId="6E742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2D787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comment</w:t>
            </w:r>
          </w:p>
        </w:tc>
        <w:tc>
          <w:tcPr>
            <w:tcW w:w="14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896A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TEXT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88C7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F7C4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5863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B074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Ý kiến đóng góp chi tiết của khách hàng</w:t>
            </w:r>
          </w:p>
        </w:tc>
      </w:tr>
      <w:tr w14:paraId="1C77E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52B8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4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83B5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  <w:r>
              <w:rPr>
                <w:rFonts w:hint="default"/>
                <w:color w:val="auto"/>
                <w:sz w:val="17"/>
                <w:lang w:val="en-US"/>
              </w:rPr>
              <w:t>TZ</w:t>
            </w:r>
          </w:p>
        </w:tc>
        <w:tc>
          <w:tcPr>
            <w:tcW w:w="13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63DD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CEDE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099A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48621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khách hàng gửi đánh giá</w:t>
            </w:r>
          </w:p>
        </w:tc>
      </w:tr>
    </w:tbl>
    <w:p w14:paraId="6FBBB598">
      <w:pPr>
        <w:spacing w:after="160"/>
        <w:rPr>
          <w:color w:val="auto"/>
        </w:rPr>
      </w:pPr>
    </w:p>
    <w:p w14:paraId="30C75FFA">
      <w:pPr>
        <w:pStyle w:val="3"/>
        <w:rPr>
          <w:color w:val="auto"/>
          <w:highlight w:val="none"/>
        </w:rPr>
      </w:pPr>
      <w:r>
        <w:rPr>
          <w:rFonts w:hint="default"/>
          <w:color w:val="auto"/>
          <w:highlight w:val="none"/>
          <w:lang w:val="en-US"/>
        </w:rPr>
        <w:t>2</w:t>
      </w:r>
      <w:r>
        <w:rPr>
          <w:color w:val="auto"/>
          <w:highlight w:val="none"/>
        </w:rPr>
        <w:t xml:space="preserve">.21. BẢNG CSDL: </w:t>
      </w:r>
      <w:r>
        <w:rPr>
          <w:color w:val="000000" w:themeColor="text1"/>
          <w:sz w:val="22"/>
          <w:highlight w:val="none"/>
          <w14:textFill>
            <w14:solidFill>
              <w14:schemeClr w14:val="tx1"/>
            </w14:solidFill>
          </w14:textFill>
        </w:rPr>
        <w:t>travel_matrix.</w:t>
      </w:r>
    </w:p>
    <w:p w14:paraId="17443B7C">
      <w:pPr>
        <w:spacing w:after="80"/>
        <w:rPr>
          <w:color w:val="auto"/>
          <w:highlight w:val="none"/>
        </w:rPr>
      </w:pPr>
      <w:r>
        <w:rPr>
          <w:b/>
          <w:color w:val="auto"/>
          <w:sz w:val="19"/>
          <w:highlight w:val="none"/>
        </w:rPr>
        <w:t xml:space="preserve">Chức năng nghiệp vụ: </w:t>
      </w:r>
      <w:r>
        <w:rPr>
          <w:i/>
          <w:color w:val="auto"/>
          <w:sz w:val="19"/>
          <w:highlight w:val="none"/>
        </w:rPr>
        <w:t>Bảng Cache Ma trận Khoảng cách &amp; Thời gian di chuyển giữa các địa điểm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1391"/>
        <w:gridCol w:w="1266"/>
        <w:gridCol w:w="1055"/>
        <w:gridCol w:w="1465"/>
        <w:gridCol w:w="3325"/>
      </w:tblGrid>
      <w:tr w14:paraId="0C8EE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79D96">
            <w:pPr>
              <w:spacing w:after="0"/>
              <w:jc w:val="left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Tên Cột (Field)</w:t>
            </w:r>
          </w:p>
        </w:tc>
        <w:tc>
          <w:tcPr>
            <w:tcW w:w="1391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FCE46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Kiểu Dữ Liệu</w:t>
            </w:r>
          </w:p>
        </w:tc>
        <w:tc>
          <w:tcPr>
            <w:tcW w:w="126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ED5F4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Ràng Buộc</w:t>
            </w:r>
          </w:p>
        </w:tc>
        <w:tc>
          <w:tcPr>
            <w:tcW w:w="105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6136F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Null?</w:t>
            </w:r>
          </w:p>
        </w:tc>
        <w:tc>
          <w:tcPr>
            <w:tcW w:w="146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B7908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Mặc Định</w:t>
            </w:r>
          </w:p>
        </w:tc>
        <w:tc>
          <w:tcPr>
            <w:tcW w:w="3325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D5931">
            <w:pPr>
              <w:spacing w:after="0"/>
              <w:jc w:val="left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Mô Tả Nghiệp Vụ</w:t>
            </w:r>
          </w:p>
        </w:tc>
      </w:tr>
      <w:tr w14:paraId="05525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F406E">
            <w:pPr>
              <w:spacing w:after="0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rFonts w:hint="default"/>
                <w:color w:val="auto"/>
                <w:highlight w:val="none"/>
                <w:lang w:val="en-US"/>
              </w:rPr>
              <w:t>Travel_id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A9C44">
            <w:pPr>
              <w:spacing w:after="0"/>
              <w:jc w:val="center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rFonts w:hint="default"/>
                <w:color w:val="auto"/>
                <w:highlight w:val="none"/>
                <w:lang w:val="en-US"/>
              </w:rPr>
              <w:t>BIGINT</w:t>
            </w:r>
          </w:p>
        </w:tc>
        <w:tc>
          <w:tcPr>
            <w:tcW w:w="12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5CCFC">
            <w:pPr>
              <w:spacing w:after="0"/>
              <w:jc w:val="center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b/>
                <w:color w:val="auto"/>
                <w:sz w:val="17"/>
                <w:highlight w:val="none"/>
              </w:rPr>
              <w:t>PK</w:t>
            </w:r>
            <w:r>
              <w:rPr>
                <w:rFonts w:hint="default"/>
                <w:b/>
                <w:color w:val="auto"/>
                <w:sz w:val="17"/>
                <w:highlight w:val="none"/>
                <w:lang w:val="en-US"/>
              </w:rPr>
              <w:t>,AUTO</w:t>
            </w:r>
          </w:p>
        </w:tc>
        <w:tc>
          <w:tcPr>
            <w:tcW w:w="10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41639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865A3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33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67544">
            <w:pPr>
              <w:bidi w:val="0"/>
              <w:rPr>
                <w:rFonts w:hint="default"/>
                <w:sz w:val="17"/>
                <w:szCs w:val="17"/>
                <w:lang w:val="en-US"/>
              </w:rPr>
            </w:pPr>
            <w:r>
              <w:rPr>
                <w:rFonts w:hint="default"/>
                <w:sz w:val="17"/>
                <w:szCs w:val="17"/>
                <w:lang w:val="en-US"/>
              </w:rPr>
              <w:t>ID bản ghi cache di chuyển duy nhất</w:t>
            </w:r>
          </w:p>
        </w:tc>
      </w:tr>
      <w:tr w14:paraId="2827D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4BB22">
            <w:pPr>
              <w:spacing w:after="0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rFonts w:hint="default"/>
                <w:color w:val="auto"/>
                <w:highlight w:val="none"/>
                <w:lang w:val="en-US"/>
              </w:rPr>
              <w:t>from_location_id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EFBBC">
            <w:pPr>
              <w:spacing w:after="0"/>
              <w:jc w:val="center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rFonts w:hint="default"/>
                <w:color w:val="auto"/>
                <w:highlight w:val="none"/>
                <w:lang w:val="en-US"/>
              </w:rPr>
              <w:t>BIGINT</w:t>
            </w:r>
          </w:p>
        </w:tc>
        <w:tc>
          <w:tcPr>
            <w:tcW w:w="12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47933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PK</w:t>
            </w:r>
          </w:p>
        </w:tc>
        <w:tc>
          <w:tcPr>
            <w:tcW w:w="10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2E09D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D5802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33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07F14">
            <w:pPr>
              <w:bidi w:val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Khóa ngoại tham chiếu locations(location_id)</w:t>
            </w:r>
            <w:r>
              <w:rPr>
                <w:rFonts w:hint="default"/>
                <w:sz w:val="17"/>
                <w:szCs w:val="17"/>
              </w:rPr>
              <w:t xml:space="preserve"> - Địa điểm xuất phát</w:t>
            </w:r>
          </w:p>
        </w:tc>
      </w:tr>
      <w:tr w14:paraId="4F1FB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93A23">
            <w:pPr>
              <w:spacing w:after="0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b/>
                <w:color w:val="auto"/>
                <w:sz w:val="17"/>
                <w:highlight w:val="none"/>
              </w:rPr>
              <w:t>to_location_</w:t>
            </w:r>
            <w:r>
              <w:rPr>
                <w:rFonts w:hint="default"/>
                <w:b/>
                <w:color w:val="auto"/>
                <w:sz w:val="17"/>
                <w:highlight w:val="none"/>
                <w:lang w:val="en-US"/>
              </w:rPr>
              <w:t>id</w:t>
            </w:r>
          </w:p>
        </w:tc>
        <w:tc>
          <w:tcPr>
            <w:tcW w:w="139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E6DD4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rFonts w:hint="default"/>
                <w:color w:val="auto"/>
                <w:highlight w:val="none"/>
                <w:lang w:val="en-US"/>
              </w:rPr>
              <w:t>BIGINT</w:t>
            </w:r>
          </w:p>
        </w:tc>
        <w:tc>
          <w:tcPr>
            <w:tcW w:w="12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C4FE6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PK</w:t>
            </w:r>
          </w:p>
        </w:tc>
        <w:tc>
          <w:tcPr>
            <w:tcW w:w="105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8480C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461C0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332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1DFA7">
            <w:pPr>
              <w:bidi w:val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Khóa ngoại tham chiếu locations(location_id)</w:t>
            </w:r>
            <w:r>
              <w:rPr>
                <w:rFonts w:hint="default"/>
                <w:sz w:val="17"/>
                <w:szCs w:val="17"/>
              </w:rPr>
              <w:t xml:space="preserve"> - Địa điểm đến</w:t>
            </w:r>
          </w:p>
        </w:tc>
      </w:tr>
      <w:tr w14:paraId="2AB93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C28CC">
            <w:pPr>
              <w:spacing w:after="0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distance_km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822EE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DECIMAL(6,2)</w:t>
            </w:r>
          </w:p>
        </w:tc>
        <w:tc>
          <w:tcPr>
            <w:tcW w:w="12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D7420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10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568CB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08691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33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0E3F2">
            <w:pPr>
              <w:spacing w:after="0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Khoảng cách đường đi ngắn nhất (km)</w:t>
            </w:r>
          </w:p>
        </w:tc>
      </w:tr>
      <w:tr w14:paraId="23921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1B242">
            <w:pPr>
              <w:spacing w:after="0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travel_minutes</w:t>
            </w:r>
          </w:p>
        </w:tc>
        <w:tc>
          <w:tcPr>
            <w:tcW w:w="139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CB5D7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INT</w:t>
            </w:r>
          </w:p>
        </w:tc>
        <w:tc>
          <w:tcPr>
            <w:tcW w:w="12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4B677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105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45F1C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49E04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332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81432">
            <w:pPr>
              <w:spacing w:after="0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Thời gian di chuyển ước tính (phút)</w:t>
            </w:r>
          </w:p>
        </w:tc>
      </w:tr>
      <w:tr w14:paraId="53D84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3EA2A">
            <w:pPr>
              <w:spacing w:after="0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source</w:t>
            </w:r>
          </w:p>
        </w:tc>
        <w:tc>
          <w:tcPr>
            <w:tcW w:w="13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F58C7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VARCHAR(30)</w:t>
            </w:r>
          </w:p>
        </w:tc>
        <w:tc>
          <w:tcPr>
            <w:tcW w:w="12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99BE9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105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93CC6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474BF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'OSRM'</w:t>
            </w:r>
          </w:p>
        </w:tc>
        <w:tc>
          <w:tcPr>
            <w:tcW w:w="3325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B54ED">
            <w:pPr>
              <w:spacing w:after="0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Nguồn dịch vụ tính toán (OSRM, GoogleMaps, Haversine)</w:t>
            </w:r>
          </w:p>
        </w:tc>
      </w:tr>
      <w:tr w14:paraId="4C2D5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0C95D">
            <w:pPr>
              <w:spacing w:after="0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calculated_at</w:t>
            </w:r>
          </w:p>
        </w:tc>
        <w:tc>
          <w:tcPr>
            <w:tcW w:w="139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96D6E">
            <w:pPr>
              <w:spacing w:after="0"/>
              <w:jc w:val="center"/>
              <w:rPr>
                <w:rFonts w:hint="default"/>
                <w:color w:val="auto"/>
                <w:highlight w:val="none"/>
                <w:lang w:val="en-US"/>
              </w:rPr>
            </w:pPr>
            <w:r>
              <w:rPr>
                <w:color w:val="auto"/>
                <w:sz w:val="17"/>
                <w:highlight w:val="none"/>
              </w:rPr>
              <w:t>TIMESTAMP</w:t>
            </w:r>
            <w:r>
              <w:rPr>
                <w:rFonts w:hint="default"/>
                <w:color w:val="auto"/>
                <w:sz w:val="17"/>
                <w:highlight w:val="none"/>
                <w:lang w:val="en-US"/>
              </w:rPr>
              <w:t>TZ</w:t>
            </w:r>
          </w:p>
        </w:tc>
        <w:tc>
          <w:tcPr>
            <w:tcW w:w="12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E2313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-</w:t>
            </w:r>
          </w:p>
        </w:tc>
        <w:tc>
          <w:tcPr>
            <w:tcW w:w="105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120E0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b/>
                <w:color w:val="auto"/>
                <w:sz w:val="17"/>
                <w:highlight w:val="none"/>
              </w:rPr>
              <w:t>NO</w:t>
            </w:r>
          </w:p>
        </w:tc>
        <w:tc>
          <w:tcPr>
            <w:tcW w:w="146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A6E48">
            <w:pPr>
              <w:spacing w:after="0"/>
              <w:jc w:val="center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CURRENT_TIMESTAMP</w:t>
            </w:r>
          </w:p>
        </w:tc>
        <w:tc>
          <w:tcPr>
            <w:tcW w:w="332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E76E2">
            <w:pPr>
              <w:spacing w:after="0"/>
              <w:rPr>
                <w:color w:val="auto"/>
                <w:highlight w:val="none"/>
              </w:rPr>
            </w:pPr>
            <w:r>
              <w:rPr>
                <w:color w:val="auto"/>
                <w:sz w:val="17"/>
                <w:highlight w:val="none"/>
              </w:rPr>
              <w:t>Thời điểm tính toán &amp; lưu cache</w:t>
            </w:r>
          </w:p>
        </w:tc>
      </w:tr>
    </w:tbl>
    <w:p w14:paraId="573B8CC0">
      <w:pPr>
        <w:spacing w:after="160"/>
        <w:rPr>
          <w:color w:val="auto"/>
        </w:rPr>
      </w:pPr>
    </w:p>
    <w:p w14:paraId="3EB52B21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.22. BẢNG CSDL: AUDIT_LOGS</w:t>
      </w:r>
    </w:p>
    <w:p w14:paraId="2A0D2492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Nhật ký lưu vết thao tác người dùng và sự kiện hệ thống (Audit Trail)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50"/>
        <w:gridCol w:w="1337"/>
        <w:gridCol w:w="1054"/>
        <w:gridCol w:w="1466"/>
        <w:gridCol w:w="3333"/>
      </w:tblGrid>
      <w:tr w14:paraId="4F9D0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61B8F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450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836B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33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2D4D0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1054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AC32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46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434A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33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83174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4322B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86313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audit_id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4C1DE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6BE4A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796A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256AD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EA74E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bản ghi audit log duy nhất</w:t>
            </w:r>
          </w:p>
        </w:tc>
      </w:tr>
      <w:tr w14:paraId="07556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B9D1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user_id</w:t>
            </w:r>
          </w:p>
        </w:tc>
        <w:tc>
          <w:tcPr>
            <w:tcW w:w="14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9163F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46CC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10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A69D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0228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E2B5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users(user_id) - NULL nếu là System Event</w:t>
            </w:r>
          </w:p>
        </w:tc>
      </w:tr>
      <w:tr w14:paraId="5D74D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A250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action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0C93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3C7D6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01AAD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AE4D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3A07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Hành động thực hiện (CREATE_REQUEST, APPROVE_ASSIGNMENT, OVERRIDE_AI)</w:t>
            </w:r>
          </w:p>
        </w:tc>
      </w:tr>
      <w:tr w14:paraId="5B7C8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B55B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entity_type</w:t>
            </w:r>
          </w:p>
        </w:tc>
        <w:tc>
          <w:tcPr>
            <w:tcW w:w="14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70F7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3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F609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A2B9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225B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F4A6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Tên bảng/entity bị tác động</w:t>
            </w:r>
          </w:p>
        </w:tc>
      </w:tr>
      <w:tr w14:paraId="7C03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B8E0F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entity_id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BC8D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INT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F23C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C0B2C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C298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5730C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của đối tượng bị tác động</w:t>
            </w:r>
          </w:p>
        </w:tc>
      </w:tr>
      <w:tr w14:paraId="640D3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121E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timestamp</w:t>
            </w:r>
          </w:p>
        </w:tc>
        <w:tc>
          <w:tcPr>
            <w:tcW w:w="145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D915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</w:p>
        </w:tc>
        <w:tc>
          <w:tcPr>
            <w:tcW w:w="13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4A2C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9A8D2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6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10E8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3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D6C28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phát sinh hành động</w:t>
            </w:r>
          </w:p>
        </w:tc>
      </w:tr>
      <w:tr w14:paraId="53628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A92C8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metadata_json</w:t>
            </w:r>
          </w:p>
        </w:tc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A95F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JSON</w:t>
            </w:r>
            <w:r>
              <w:rPr>
                <w:rFonts w:hint="default"/>
                <w:color w:val="auto"/>
                <w:sz w:val="17"/>
                <w:lang w:val="en-US"/>
              </w:rPr>
              <w:t>B</w:t>
            </w:r>
          </w:p>
        </w:tc>
        <w:tc>
          <w:tcPr>
            <w:tcW w:w="133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95FCC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5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04AD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4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25C4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3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92325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Dữ liệu chi tiết trước và sau khi thay đổi (Old/New values)</w:t>
            </w:r>
          </w:p>
        </w:tc>
      </w:tr>
    </w:tbl>
    <w:p w14:paraId="1E387418">
      <w:pPr>
        <w:spacing w:after="160"/>
        <w:rPr>
          <w:color w:val="auto"/>
        </w:rPr>
      </w:pPr>
    </w:p>
    <w:p w14:paraId="5EF19261">
      <w:pPr>
        <w:pStyle w:val="3"/>
        <w:rPr>
          <w:color w:val="auto"/>
        </w:rPr>
      </w:pPr>
      <w:r>
        <w:rPr>
          <w:rFonts w:hint="default"/>
          <w:color w:val="auto"/>
          <w:lang w:val="en-US"/>
        </w:rPr>
        <w:t>2</w:t>
      </w:r>
      <w:r>
        <w:rPr>
          <w:color w:val="auto"/>
        </w:rPr>
        <w:t>.23. BẢNG CSDL: NOTIFICATIONS</w:t>
      </w:r>
    </w:p>
    <w:p w14:paraId="0A787B5F">
      <w:pPr>
        <w:spacing w:after="80"/>
        <w:rPr>
          <w:color w:val="auto"/>
        </w:rPr>
      </w:pPr>
      <w:r>
        <w:rPr>
          <w:b/>
          <w:color w:val="auto"/>
          <w:sz w:val="19"/>
        </w:rPr>
        <w:t xml:space="preserve">Chức năng nghiệp vụ: </w:t>
      </w:r>
      <w:r>
        <w:rPr>
          <w:i/>
          <w:color w:val="auto"/>
          <w:sz w:val="19"/>
        </w:rPr>
        <w:t>Thông báo gửi đến người dùng hệ thống (Push / In-App Notification)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467"/>
        <w:gridCol w:w="1346"/>
        <w:gridCol w:w="1028"/>
        <w:gridCol w:w="1457"/>
        <w:gridCol w:w="3342"/>
      </w:tblGrid>
      <w:tr w14:paraId="16DAE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E78F8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Tên Cột (Field)</w:t>
            </w:r>
          </w:p>
        </w:tc>
        <w:tc>
          <w:tcPr>
            <w:tcW w:w="146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14459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Kiểu Dữ Liệu</w:t>
            </w:r>
          </w:p>
        </w:tc>
        <w:tc>
          <w:tcPr>
            <w:tcW w:w="1346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6DD0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Ràng Buộc</w:t>
            </w:r>
          </w:p>
        </w:tc>
        <w:tc>
          <w:tcPr>
            <w:tcW w:w="1028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E5065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Null?</w:t>
            </w:r>
          </w:p>
        </w:tc>
        <w:tc>
          <w:tcPr>
            <w:tcW w:w="1457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1DBF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Mặc Định</w:t>
            </w:r>
          </w:p>
        </w:tc>
        <w:tc>
          <w:tcPr>
            <w:tcW w:w="3342" w:type="dxa"/>
            <w:shd w:val="clear" w:color="auto" w:fill="1B26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8BBD2">
            <w:pPr>
              <w:spacing w:after="0"/>
              <w:jc w:val="left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Mô Tả Nghiệp Vụ</w:t>
            </w:r>
          </w:p>
        </w:tc>
      </w:tr>
      <w:tr w14:paraId="1DBA2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C4302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notification_id</w:t>
            </w:r>
          </w:p>
        </w:tc>
        <w:tc>
          <w:tcPr>
            <w:tcW w:w="14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8D22F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8E33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PK, AUTO</w:t>
            </w: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2BC4B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140E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7406F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ID thông báo duy nhất</w:t>
            </w:r>
          </w:p>
        </w:tc>
      </w:tr>
      <w:tr w14:paraId="2C111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BF72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user_id</w:t>
            </w:r>
          </w:p>
        </w:tc>
        <w:tc>
          <w:tcPr>
            <w:tcW w:w="14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51446">
            <w:pPr>
              <w:spacing w:after="0"/>
              <w:jc w:val="center"/>
              <w:rPr>
                <w:color w:val="auto"/>
              </w:rPr>
            </w:pPr>
            <w:r>
              <w:rPr>
                <w:rFonts w:hint="default"/>
                <w:color w:val="auto"/>
                <w:sz w:val="17"/>
                <w:lang w:val="en-US"/>
              </w:rPr>
              <w:t>BIGINT</w:t>
            </w:r>
          </w:p>
        </w:tc>
        <w:tc>
          <w:tcPr>
            <w:tcW w:w="134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C23C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FK</w:t>
            </w:r>
          </w:p>
        </w:tc>
        <w:tc>
          <w:tcPr>
            <w:tcW w:w="10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7F941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02974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4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E39AD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Khóa ngoại tham chiếu users(user_id) - Người nhận thông báo</w:t>
            </w:r>
          </w:p>
        </w:tc>
      </w:tr>
      <w:tr w14:paraId="37844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AFCE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type</w:t>
            </w:r>
          </w:p>
        </w:tc>
        <w:tc>
          <w:tcPr>
            <w:tcW w:w="14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FA1B7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VARCHAR(50)</w:t>
            </w:r>
          </w:p>
        </w:tc>
        <w:tc>
          <w:tcPr>
            <w:tcW w:w="13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D7292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7484F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890E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1D17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Loại thông báo (ASSIGNMENT_NEW, SCHEDULE_CHANGE, REMINDER)</w:t>
            </w:r>
          </w:p>
        </w:tc>
      </w:tr>
      <w:tr w14:paraId="1EA93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7709A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message</w:t>
            </w:r>
          </w:p>
        </w:tc>
        <w:tc>
          <w:tcPr>
            <w:tcW w:w="14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D27C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TEXT</w:t>
            </w:r>
          </w:p>
        </w:tc>
        <w:tc>
          <w:tcPr>
            <w:tcW w:w="134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6A0A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17294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6DB9E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334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1366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Nội dung chi tiết của thông báo</w:t>
            </w:r>
          </w:p>
        </w:tc>
      </w:tr>
      <w:tr w14:paraId="6B1D0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13431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read_at</w:t>
            </w:r>
          </w:p>
        </w:tc>
        <w:tc>
          <w:tcPr>
            <w:tcW w:w="14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D5249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</w:p>
        </w:tc>
        <w:tc>
          <w:tcPr>
            <w:tcW w:w="134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D7D9A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FED73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YES</w:t>
            </w:r>
          </w:p>
        </w:tc>
        <w:tc>
          <w:tcPr>
            <w:tcW w:w="145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893AF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NULL</w:t>
            </w:r>
          </w:p>
        </w:tc>
        <w:tc>
          <w:tcPr>
            <w:tcW w:w="334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26449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người dùng mở đọc (NULL nếu chưa đọc)</w:t>
            </w:r>
          </w:p>
        </w:tc>
      </w:tr>
      <w:tr w14:paraId="67909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61D39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created_at</w:t>
            </w:r>
          </w:p>
        </w:tc>
        <w:tc>
          <w:tcPr>
            <w:tcW w:w="146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03030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TIMESTAMP</w:t>
            </w:r>
          </w:p>
        </w:tc>
        <w:tc>
          <w:tcPr>
            <w:tcW w:w="134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1DD41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-</w:t>
            </w:r>
          </w:p>
        </w:tc>
        <w:tc>
          <w:tcPr>
            <w:tcW w:w="102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5FB53">
            <w:pPr>
              <w:spacing w:after="0"/>
              <w:jc w:val="center"/>
              <w:rPr>
                <w:color w:val="auto"/>
              </w:rPr>
            </w:pPr>
            <w:r>
              <w:rPr>
                <w:b/>
                <w:color w:val="auto"/>
                <w:sz w:val="17"/>
              </w:rPr>
              <w:t>NO</w:t>
            </w:r>
          </w:p>
        </w:tc>
        <w:tc>
          <w:tcPr>
            <w:tcW w:w="145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60C8">
            <w:pPr>
              <w:spacing w:after="0"/>
              <w:jc w:val="center"/>
              <w:rPr>
                <w:color w:val="auto"/>
              </w:rPr>
            </w:pPr>
            <w:r>
              <w:rPr>
                <w:color w:val="auto"/>
                <w:sz w:val="17"/>
              </w:rPr>
              <w:t>CURRENT_TIMESTAMP</w:t>
            </w:r>
          </w:p>
        </w:tc>
        <w:tc>
          <w:tcPr>
            <w:tcW w:w="334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40C5A">
            <w:pPr>
              <w:spacing w:after="0"/>
              <w:rPr>
                <w:color w:val="auto"/>
              </w:rPr>
            </w:pPr>
            <w:r>
              <w:rPr>
                <w:color w:val="auto"/>
                <w:sz w:val="17"/>
              </w:rPr>
              <w:t>Thời điểm tạo và phát thông báo</w:t>
            </w:r>
          </w:p>
        </w:tc>
      </w:tr>
    </w:tbl>
    <w:p w14:paraId="79B82035">
      <w:pPr>
        <w:spacing w:after="160"/>
        <w:rPr>
          <w:color w:val="auto"/>
        </w:rPr>
      </w:pPr>
    </w:p>
    <w:sectPr>
      <w:headerReference r:id="rId5" w:type="default"/>
      <w:footerReference r:id="rId6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600D1">
    <w:pPr>
      <w:pStyle w:val="18"/>
      <w:jc w:val="center"/>
    </w:pPr>
    <w:r>
      <w:rPr>
        <w:rFonts w:ascii="Arial" w:hAnsi="Arial"/>
        <w:color w:val="78909C"/>
        <w:sz w:val="18"/>
      </w:rPr>
      <w:t xml:space="preserve">Trang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E934D">
    <w:pPr>
      <w:pStyle w:val="19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341793"/>
    <w:rsid w:val="190A6A58"/>
    <w:rsid w:val="214D2527"/>
    <w:rsid w:val="447E1094"/>
    <w:rsid w:val="5247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color w:val="263238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320" w:after="120"/>
      <w:outlineLvl w:val="0"/>
    </w:pPr>
    <w:rPr>
      <w:rFonts w:asciiTheme="majorHAnsi" w:hAnsiTheme="majorHAnsi" w:eastAsiaTheme="majorEastAsia" w:cstheme="majorBidi"/>
      <w:b/>
      <w:bCs/>
      <w:color w:val="1B263B"/>
      <w:sz w:val="32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80" w:after="80"/>
      <w:outlineLvl w:val="1"/>
    </w:pPr>
    <w:rPr>
      <w:rFonts w:asciiTheme="majorHAnsi" w:hAnsiTheme="majorHAnsi" w:eastAsiaTheme="majorEastAsia" w:cstheme="majorBidi"/>
      <w:b/>
      <w:bCs/>
      <w:color w:val="0D47A1"/>
      <w:sz w:val="24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3262</Words>
  <Characters>14855</Characters>
  <Lines>0</Lines>
  <Paragraphs>0</Paragraphs>
  <TotalTime>66</TotalTime>
  <ScaleCrop>false</ScaleCrop>
  <LinksUpToDate>false</LinksUpToDate>
  <CharactersWithSpaces>16942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Thạch Thảo Nguyễn</cp:lastModifiedBy>
  <dcterms:modified xsi:type="dcterms:W3CDTF">2026-10-12T12:27:42Z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eyJoZGlkIjoiYjJjOTQxYzhjODMyMDAzZmE0MDJkMWFkNmJlNDkwYTUiLCJ1c2VySWQiOiIxMzc0NDA3OTU4MDM0In0=</vt:lpwstr>
  </property>
  <property fmtid="{D5CDD505-2E9C-101B-9397-08002B2CF9AE}" pid="3" name="KSOProductBuildVer">
    <vt:lpwstr>1033-12.1.0.28485</vt:lpwstr>
  </property>
  <property fmtid="{D5CDD505-2E9C-101B-9397-08002B2CF9AE}" pid="4" name="ICV">
    <vt:lpwstr>8BFF2D5E3FB348B9B89297545F914E04_12</vt:lpwstr>
  </property>
</Properties>
</file>