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F3722">
      <w:pPr>
        <w:spacing w:after="60" w:line="276" w:lineRule="auto"/>
        <w:jc w:val="center"/>
      </w:pPr>
      <w:r>
        <w:rPr>
          <w:rFonts w:ascii="Times New Roman" w:hAnsi="Times New Roman" w:eastAsia="Times New Roman"/>
          <w:b/>
          <w:sz w:val="24"/>
        </w:rPr>
        <w:t>HƯỚNG DẪN THỰC HIỆN ĐỒ ÁN TỐT NGHIỆP</w:t>
      </w:r>
    </w:p>
    <w:p w14:paraId="66B2FD13">
      <w:pPr>
        <w:spacing w:after="60" w:line="276" w:lineRule="auto"/>
        <w:jc w:val="center"/>
      </w:pPr>
      <w:r>
        <w:rPr>
          <w:rFonts w:ascii="Times New Roman" w:hAnsi="Times New Roman" w:eastAsia="Times New Roman"/>
          <w:sz w:val="24"/>
        </w:rPr>
        <w:t>Sinh viên: Nguyễn Thạch Thảo – Lớp 65.TTQL_1 – Ngành Hệ thống thông tin quản lý</w:t>
      </w:r>
    </w:p>
    <w:p w14:paraId="7BA3A721">
      <w:pPr>
        <w:spacing w:after="60" w:line="276" w:lineRule="auto"/>
        <w:jc w:val="center"/>
      </w:pPr>
      <w:r>
        <w:rPr>
          <w:rFonts w:ascii="Times New Roman" w:hAnsi="Times New Roman" w:eastAsia="Times New Roman"/>
          <w:b/>
          <w:sz w:val="24"/>
        </w:rPr>
        <w:t>Tên đề tài chính thức: “Nghiên cứu và thiết kế hệ thống thông tin quản lý dịch vụ chăm sóc sức khỏe tại nhà tích hợp AI hỗ trợ lập lịch và điều phối nhân sự y tế”</w:t>
      </w:r>
    </w:p>
    <w:p w14:paraId="504F8609">
      <w:pPr>
        <w:spacing w:after="60" w:line="276" w:lineRule="auto"/>
      </w:pPr>
      <w:r>
        <w:rPr>
          <w:rFonts w:ascii="Times New Roman" w:hAnsi="Times New Roman" w:eastAsia="Times New Roman"/>
          <w:sz w:val="24"/>
        </w:rPr>
        <w:t>Tài liệu này hướng dẫn chi tiết cách triển khai đề tài đã được thống nhất, từ phân tích nghiệp vụ, thiết kế cơ sở dữ liệu, xây dựng hệ thống thông tin quản lý, chuẩn bị dữ liệu, huấn luyện mô hình AI, xây dựng thuật toán lập lịch và điều phối, tích hợp mô-đun AI vào hệ thống, đến thực nghiệm, đánh giá và viết báo cáo. Thành phần AI là nội dung bắt buộc của đồ án và phải tạo ra giá trị định lượng cho bài toán lập lịch/điều phối, không chỉ dừng ở việc gắn nhãn “AI” cho một chức năng CRUD.</w:t>
      </w:r>
    </w:p>
    <w:p w14:paraId="5FC4F28E">
      <w:pPr>
        <w:pStyle w:val="2"/>
        <w:spacing w:after="60" w:line="276" w:lineRule="auto"/>
      </w:pPr>
      <w:r>
        <w:rPr>
          <w:rFonts w:ascii="Times New Roman" w:hAnsi="Times New Roman" w:eastAsia="Times New Roman"/>
          <w:b/>
          <w:sz w:val="24"/>
        </w:rPr>
        <w:t>1. Mục tiêu và câu hỏi cần giải quyết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7516"/>
      </w:tblGrid>
      <w:tr w14:paraId="12DC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48" w:type="dxa"/>
            <w:vAlign w:val="center"/>
          </w:tcPr>
          <w:p w14:paraId="219A2A4C">
            <w:pPr>
              <w:spacing w:before="0" w:after="0" w:line="240" w:lineRule="auto"/>
              <w:jc w:val="left"/>
            </w:pPr>
            <w:r>
              <w:rPr>
                <w:rFonts w:ascii="Times New Roman" w:hAnsi="Times New Roman" w:eastAsia="Times New Roman"/>
                <w:b/>
                <w:sz w:val="22"/>
              </w:rPr>
              <w:t>Nhóm mục tiêu</w:t>
            </w:r>
          </w:p>
        </w:tc>
        <w:tc>
          <w:tcPr>
            <w:tcW w:w="7516" w:type="dxa"/>
            <w:vAlign w:val="center"/>
          </w:tcPr>
          <w:p w14:paraId="325570FD">
            <w:pPr>
              <w:spacing w:before="0" w:after="0" w:line="240" w:lineRule="auto"/>
              <w:jc w:val="left"/>
            </w:pPr>
            <w:r>
              <w:rPr>
                <w:rFonts w:ascii="Times New Roman" w:hAnsi="Times New Roman" w:eastAsia="Times New Roman"/>
                <w:b/>
                <w:sz w:val="22"/>
              </w:rPr>
              <w:t>Nội dung cần đạt</w:t>
            </w:r>
          </w:p>
        </w:tc>
      </w:tr>
      <w:tr w14:paraId="0F06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48" w:type="dxa"/>
            <w:vAlign w:val="center"/>
          </w:tcPr>
          <w:p w14:paraId="2CC4B045">
            <w:pPr>
              <w:spacing w:before="0" w:after="0" w:line="240" w:lineRule="auto"/>
              <w:jc w:val="left"/>
            </w:pPr>
            <w:r>
              <w:rPr>
                <w:rFonts w:ascii="Times New Roman" w:hAnsi="Times New Roman" w:eastAsia="Times New Roman"/>
                <w:sz w:val="22"/>
              </w:rPr>
              <w:t>Mục tiêu nghiệp vụ</w:t>
            </w:r>
          </w:p>
        </w:tc>
        <w:tc>
          <w:tcPr>
            <w:tcW w:w="7516" w:type="dxa"/>
            <w:vAlign w:val="center"/>
          </w:tcPr>
          <w:p w14:paraId="10AB19B7">
            <w:pPr>
              <w:spacing w:before="0" w:after="0" w:line="240" w:lineRule="auto"/>
              <w:jc w:val="left"/>
            </w:pPr>
            <w:r>
              <w:rPr>
                <w:rFonts w:ascii="Times New Roman" w:hAnsi="Times New Roman" w:eastAsia="Times New Roman"/>
                <w:sz w:val="22"/>
              </w:rPr>
              <w:t>Mô hình hóa quy trình tiếp nhận yêu cầu chăm sóc tại nhà, lập lịch, phân công nhân sự, theo dõi thực hiện, cập nhật trạng thái và tổng hợp báo cáo quản trị.</w:t>
            </w:r>
          </w:p>
        </w:tc>
      </w:tr>
      <w:tr w14:paraId="6AF6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48" w:type="dxa"/>
            <w:vAlign w:val="center"/>
          </w:tcPr>
          <w:p w14:paraId="7E2CF586">
            <w:pPr>
              <w:spacing w:before="0" w:after="0" w:line="240" w:lineRule="auto"/>
              <w:jc w:val="left"/>
            </w:pPr>
            <w:r>
              <w:rPr>
                <w:rFonts w:ascii="Times New Roman" w:hAnsi="Times New Roman" w:eastAsia="Times New Roman"/>
                <w:sz w:val="22"/>
              </w:rPr>
              <w:t>Mục tiêu hệ thống</w:t>
            </w:r>
          </w:p>
        </w:tc>
        <w:tc>
          <w:tcPr>
            <w:tcW w:w="7516" w:type="dxa"/>
            <w:vAlign w:val="center"/>
          </w:tcPr>
          <w:p w14:paraId="1DD40CAB">
            <w:pPr>
              <w:spacing w:before="0" w:after="0" w:line="240" w:lineRule="auto"/>
              <w:jc w:val="left"/>
            </w:pPr>
            <w:r>
              <w:rPr>
                <w:rFonts w:ascii="Times New Roman" w:hAnsi="Times New Roman" w:eastAsia="Times New Roman"/>
                <w:sz w:val="22"/>
              </w:rPr>
              <w:t>Xây dựng ứng dụng web có phân quyền, CSDL quan hệ, API, giao diện quản trị, dashboard và nhật ký thao tác.</w:t>
            </w:r>
          </w:p>
        </w:tc>
      </w:tr>
      <w:tr w14:paraId="7D46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48" w:type="dxa"/>
            <w:vAlign w:val="center"/>
          </w:tcPr>
          <w:p w14:paraId="3DAFC525">
            <w:pPr>
              <w:spacing w:before="0" w:after="0" w:line="240" w:lineRule="auto"/>
              <w:jc w:val="left"/>
            </w:pPr>
            <w:r>
              <w:rPr>
                <w:rFonts w:ascii="Times New Roman" w:hAnsi="Times New Roman" w:eastAsia="Times New Roman"/>
                <w:b w:val="0"/>
                <w:sz w:val="22"/>
              </w:rPr>
              <w:t>Mục tiêu AI</w:t>
            </w:r>
          </w:p>
        </w:tc>
        <w:tc>
          <w:tcPr>
            <w:tcW w:w="7516" w:type="dxa"/>
            <w:vAlign w:val="center"/>
          </w:tcPr>
          <w:p w14:paraId="51D416DE">
            <w:pPr>
              <w:spacing w:before="0" w:after="0" w:line="240" w:lineRule="auto"/>
              <w:jc w:val="left"/>
            </w:pPr>
            <w:r>
              <w:rPr>
                <w:rFonts w:ascii="Times New Roman" w:hAnsi="Times New Roman" w:eastAsia="Times New Roman"/>
                <w:b w:val="0"/>
                <w:sz w:val="22"/>
              </w:rPr>
              <w:t>Xây dựng mô-đun AI theo kiến trúc lai gồm: (i) mô hình học máy dự báo thời lượng dịch vụ; (ii) lọc nhân sự theo ràng buộc cứng và xếp hạng theo nhiều tiêu chí; (iii) tối ưu lịch/điều phối bằng OR-Tools dựa trên thời lượng dự báo, kỹ năng, thời gian sẵn sàng, vị trí, tải công việc và khung giờ dịch vụ.</w:t>
            </w:r>
          </w:p>
        </w:tc>
      </w:tr>
      <w:tr w14:paraId="5ED3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48" w:type="dxa"/>
            <w:vAlign w:val="center"/>
          </w:tcPr>
          <w:p w14:paraId="0FCCDD86">
            <w:pPr>
              <w:spacing w:before="0" w:after="0" w:line="240" w:lineRule="auto"/>
              <w:jc w:val="left"/>
            </w:pPr>
            <w:r>
              <w:rPr>
                <w:rFonts w:ascii="Times New Roman" w:hAnsi="Times New Roman" w:eastAsia="Times New Roman"/>
                <w:sz w:val="22"/>
              </w:rPr>
              <w:t>Mục tiêu đánh giá</w:t>
            </w:r>
          </w:p>
        </w:tc>
        <w:tc>
          <w:tcPr>
            <w:tcW w:w="7516" w:type="dxa"/>
            <w:vAlign w:val="center"/>
          </w:tcPr>
          <w:p w14:paraId="3576E10D">
            <w:pPr>
              <w:spacing w:before="0" w:after="0" w:line="240" w:lineRule="auto"/>
              <w:jc w:val="left"/>
            </w:pPr>
            <w:r>
              <w:rPr>
                <w:rFonts w:ascii="Times New Roman" w:hAnsi="Times New Roman" w:eastAsia="Times New Roman"/>
                <w:b w:val="0"/>
                <w:sz w:val="22"/>
              </w:rPr>
              <w:t>Đánh giá riêng mô hình học máy và đánh giá tác động end-to-end của AI lên lịch: độ chính xác dự báo, tỷ lệ yêu cầu được xếp, thời gian di chuyển, overtime, cân bằng tải, thời gian lập lịch và mức độ phù hợp kỹ năng.</w:t>
            </w:r>
          </w:p>
        </w:tc>
      </w:tr>
      <w:tr w14:paraId="3CAA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48" w:type="dxa"/>
            <w:vAlign w:val="center"/>
          </w:tcPr>
          <w:p w14:paraId="66E5BE20">
            <w:pPr>
              <w:spacing w:before="0" w:after="0" w:line="240" w:lineRule="auto"/>
              <w:jc w:val="left"/>
            </w:pPr>
            <w:r>
              <w:rPr>
                <w:rFonts w:ascii="Times New Roman" w:hAnsi="Times New Roman" w:eastAsia="Times New Roman"/>
                <w:sz w:val="22"/>
              </w:rPr>
              <w:t>Mục tiêu giải thích</w:t>
            </w:r>
          </w:p>
        </w:tc>
        <w:tc>
          <w:tcPr>
            <w:tcW w:w="7516" w:type="dxa"/>
            <w:vAlign w:val="center"/>
          </w:tcPr>
          <w:p w14:paraId="6BB4E4C5">
            <w:pPr>
              <w:spacing w:before="0" w:after="0" w:line="240" w:lineRule="auto"/>
              <w:jc w:val="left"/>
            </w:pPr>
            <w:r>
              <w:rPr>
                <w:rFonts w:ascii="Times New Roman" w:hAnsi="Times New Roman" w:eastAsia="Times New Roman"/>
                <w:b w:val="0"/>
                <w:sz w:val="22"/>
              </w:rPr>
              <w:t>Mỗi đề xuất phải giải thích được các yếu tố chính: kỹ năng đáp ứng, availability, thời lượng dịch vụ AI dự báo, thời gian/khoảng cách di chuyển, tải hiện tại, điểm từng tiêu chí và nguyên nhân hệ thống không chọn các ứng viên bị loại.</w:t>
            </w:r>
          </w:p>
        </w:tc>
      </w:tr>
      <w:tr w14:paraId="1EA5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48" w:type="dxa"/>
            <w:vAlign w:val="center"/>
          </w:tcPr>
          <w:p w14:paraId="25C3DD1B">
            <w:pPr>
              <w:spacing w:before="0" w:after="0" w:line="240" w:lineRule="auto"/>
              <w:jc w:val="left"/>
            </w:pPr>
            <w:r>
              <w:rPr>
                <w:rFonts w:ascii="Times New Roman" w:hAnsi="Times New Roman" w:eastAsia="Times New Roman"/>
                <w:b w:val="0"/>
                <w:sz w:val="22"/>
              </w:rPr>
              <w:t>Mục tiêu tích hợp AI</w:t>
            </w:r>
          </w:p>
        </w:tc>
        <w:tc>
          <w:tcPr>
            <w:tcW w:w="7516" w:type="dxa"/>
            <w:vAlign w:val="center"/>
          </w:tcPr>
          <w:p w14:paraId="08D4908B">
            <w:pPr>
              <w:spacing w:before="0" w:after="0" w:line="240" w:lineRule="auto"/>
              <w:jc w:val="left"/>
            </w:pPr>
            <w:r>
              <w:rPr>
                <w:rFonts w:ascii="Times New Roman" w:hAnsi="Times New Roman" w:eastAsia="Times New Roman"/>
                <w:b w:val="0"/>
                <w:sz w:val="22"/>
              </w:rPr>
              <w:t>Mô hình AI phải được đóng gói và gọi từ backend qua service/API; hệ thống lưu model version, đầu vào, dự báo, phương án lịch và kết quả cuối để có thể kiểm tra, tái lập và so sánh thực nghiệm.</w:t>
            </w:r>
          </w:p>
        </w:tc>
      </w:tr>
    </w:tbl>
    <w:p w14:paraId="6932DF7E">
      <w:pPr>
        <w:spacing w:after="60" w:line="276" w:lineRule="auto"/>
      </w:pPr>
    </w:p>
    <w:p w14:paraId="5FB4C4E8">
      <w:pPr>
        <w:pStyle w:val="2"/>
        <w:spacing w:after="60" w:line="276" w:lineRule="auto"/>
      </w:pPr>
      <w:r>
        <w:rPr>
          <w:rFonts w:ascii="Times New Roman" w:hAnsi="Times New Roman" w:eastAsia="Times New Roman"/>
          <w:b/>
          <w:sz w:val="24"/>
        </w:rPr>
        <w:t>2. Phạm vi nghiệp vụ và định hướng AI bắt buộc</w:t>
      </w:r>
    </w:p>
    <w:p w14:paraId="34F2D3D8">
      <w:pPr>
        <w:pStyle w:val="23"/>
        <w:spacing w:after="60" w:line="276" w:lineRule="auto"/>
      </w:pPr>
      <w:r>
        <w:rPr>
          <w:rFonts w:ascii="Times New Roman" w:hAnsi="Times New Roman" w:eastAsia="Times New Roman"/>
          <w:sz w:val="24"/>
        </w:rPr>
        <w:t>Đối tượng sử dụng chính: quản trị viên, điều phối viên/quản lý, nhân viên chăm sóc/y tế, khách hàng/người chăm sóc đại diện. Có thể bổ sung kế toán hoặc quản lý cấp cao nếu còn thời gian.</w:t>
      </w:r>
    </w:p>
    <w:p w14:paraId="62B5DDF5">
      <w:pPr>
        <w:pStyle w:val="23"/>
        <w:spacing w:after="60" w:line="276" w:lineRule="auto"/>
      </w:pPr>
      <w:r>
        <w:rPr>
          <w:rFonts w:ascii="Times New Roman" w:hAnsi="Times New Roman" w:eastAsia="Times New Roman"/>
          <w:sz w:val="24"/>
        </w:rPr>
        <w:t>Không xây dựng chức năng chẩn đoán bệnh, kê đơn hoặc tự động đưa ra quyết định lâm sàng. Hệ thống chỉ quản lý dịch vụ và hỗ trợ lập lịch/điều phối; mức độ ưu tiên dịch vụ phải do nghiệp vụ hoặc người quản lý khai báo.</w:t>
      </w:r>
    </w:p>
    <w:p w14:paraId="7610EDB2">
      <w:pPr>
        <w:pStyle w:val="23"/>
        <w:spacing w:after="60" w:line="276" w:lineRule="auto"/>
      </w:pPr>
      <w:r>
        <w:rPr>
          <w:rFonts w:ascii="Times New Roman" w:hAnsi="Times New Roman" w:eastAsia="Times New Roman"/>
          <w:sz w:val="24"/>
        </w:rPr>
        <w:t>Dữ liệu dùng cho đồ án nên là dữ liệu giả lập/synthetic hoặc đã ẩn danh. Không đưa thông tin sức khỏe định danh của người thật lên kho mã nguồn hoặc dịch vụ công cộng.</w:t>
      </w:r>
    </w:p>
    <w:p w14:paraId="027BC2E0">
      <w:pPr>
        <w:pStyle w:val="23"/>
        <w:spacing w:after="60" w:line="276" w:lineRule="auto"/>
      </w:pPr>
      <w:r>
        <w:rPr>
          <w:rFonts w:ascii="Times New Roman" w:hAnsi="Times New Roman" w:eastAsia="Times New Roman"/>
          <w:sz w:val="24"/>
        </w:rPr>
        <w:t>Phạm vi địa lý demo nên giới hạn trong một thành phố/khu vực (ví dụ Nha Trang) để việc tính khoảng cách và trực quan hóa lịch trình có ý nghĩa.</w:t>
      </w:r>
    </w:p>
    <w:p w14:paraId="60EFAC91">
      <w:pPr>
        <w:pStyle w:val="23"/>
        <w:spacing w:after="60" w:line="276" w:lineRule="auto"/>
      </w:pPr>
      <w:r>
        <w:rPr>
          <w:rFonts w:ascii="Times New Roman" w:hAnsi="Times New Roman" w:eastAsia="Times New Roman"/>
          <w:sz w:val="24"/>
        </w:rPr>
        <w:t>Tối thiểu 3 nhóm dịch vụ để thể hiện yêu cầu kỹ năng khác nhau, ví dụ: chăm sóc cơ bản, theo dõi chỉ số/sức khỏe theo chỉ định, vật lý trị liệu/chăm sóc phục hồi. Tên dịch vụ nên mô tả ở mức nghiệp vụ, không đưa ra chỉ định y khoa.</w:t>
      </w:r>
    </w:p>
    <w:p w14:paraId="7D68D9C6">
      <w:pPr>
        <w:pStyle w:val="23"/>
        <w:spacing w:after="60" w:line="276" w:lineRule="auto"/>
      </w:pPr>
      <w:r>
        <w:rPr>
          <w:rFonts w:ascii="Times New Roman" w:hAnsi="Times New Roman" w:eastAsia="Times New Roman"/>
          <w:b w:val="0"/>
          <w:sz w:val="24"/>
        </w:rPr>
        <w:t>Phạm vi AI tối thiểu: phải xây dựng và đánh giá ít nhất một mô hình học máy có huấn luyện. Khuyến nghị chọn bài toán dự báo thời lượng dịch vụ (service duration prediction) vì kết quả dự báo được sử dụng trực tiếp trong kiểm tra xung đột và tối ưu lịch. Dự báo nhu cầu theo ngày/khung giờ là phần mở rộng nếu tiến độ cho phép.</w:t>
      </w:r>
    </w:p>
    <w:p w14:paraId="58C26D9D">
      <w:pPr>
        <w:pStyle w:val="23"/>
        <w:spacing w:after="60" w:line="276" w:lineRule="auto"/>
      </w:pPr>
      <w:r>
        <w:rPr>
          <w:rFonts w:ascii="Times New Roman" w:hAnsi="Times New Roman" w:eastAsia="Times New Roman"/>
          <w:b w:val="0"/>
          <w:sz w:val="24"/>
        </w:rPr>
        <w:t>Kiến trúc AI khuyến nghị theo chuỗi: dữ liệu lịch sử/synthetic → tiền xử lý và tạo đặc trưng → mô hình ML dự báo thời lượng → lọc hard constraints → xếp hạng ứng viên → OR-Tools tạo lịch toàn cục → giải thích đề xuất → điều phối viên duyệt/chỉnh sửa.</w:t>
      </w:r>
    </w:p>
    <w:p w14:paraId="65BC226C">
      <w:pPr>
        <w:pStyle w:val="2"/>
        <w:spacing w:after="60" w:line="276" w:lineRule="auto"/>
      </w:pPr>
      <w:r>
        <w:rPr>
          <w:rFonts w:ascii="Times New Roman" w:hAnsi="Times New Roman" w:eastAsia="Times New Roman"/>
          <w:b/>
          <w:sz w:val="24"/>
        </w:rPr>
        <w:t>3. Phân tích nghiệp vụ và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7395"/>
      </w:tblGrid>
      <w:tr w14:paraId="5F3C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76" w:type="dxa"/>
            <w:vAlign w:val="center"/>
          </w:tcPr>
          <w:p w14:paraId="7D8181B7">
            <w:pPr>
              <w:spacing w:before="0" w:after="0" w:line="240" w:lineRule="auto"/>
              <w:jc w:val="left"/>
            </w:pPr>
            <w:r>
              <w:rPr>
                <w:rFonts w:ascii="Times New Roman" w:hAnsi="Times New Roman" w:eastAsia="Times New Roman"/>
                <w:b/>
                <w:sz w:val="22"/>
              </w:rPr>
              <w:t>Tác nhân</w:t>
            </w:r>
          </w:p>
        </w:tc>
        <w:tc>
          <w:tcPr>
            <w:tcW w:w="7395" w:type="dxa"/>
            <w:vAlign w:val="center"/>
          </w:tcPr>
          <w:p w14:paraId="6C5A4CAD">
            <w:pPr>
              <w:spacing w:before="0" w:after="0" w:line="240" w:lineRule="auto"/>
              <w:jc w:val="left"/>
            </w:pPr>
            <w:r>
              <w:rPr>
                <w:rFonts w:ascii="Times New Roman" w:hAnsi="Times New Roman" w:eastAsia="Times New Roman"/>
                <w:b/>
                <w:sz w:val="22"/>
              </w:rPr>
              <w:t>Use case chính</w:t>
            </w:r>
          </w:p>
        </w:tc>
      </w:tr>
      <w:tr w14:paraId="59C4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6" w:type="dxa"/>
            <w:vAlign w:val="center"/>
          </w:tcPr>
          <w:p w14:paraId="30B305D9">
            <w:pPr>
              <w:spacing w:before="0" w:after="0" w:line="240" w:lineRule="auto"/>
              <w:jc w:val="left"/>
            </w:pPr>
            <w:r>
              <w:rPr>
                <w:rFonts w:ascii="Times New Roman" w:hAnsi="Times New Roman" w:eastAsia="Times New Roman"/>
                <w:sz w:val="22"/>
              </w:rPr>
              <w:t>Quản trị viên</w:t>
            </w:r>
          </w:p>
        </w:tc>
        <w:tc>
          <w:tcPr>
            <w:tcW w:w="7395" w:type="dxa"/>
            <w:vAlign w:val="center"/>
          </w:tcPr>
          <w:p w14:paraId="5EF435E3">
            <w:pPr>
              <w:spacing w:before="0" w:after="0" w:line="240" w:lineRule="auto"/>
              <w:jc w:val="left"/>
            </w:pPr>
            <w:r>
              <w:rPr>
                <w:rFonts w:ascii="Times New Roman" w:hAnsi="Times New Roman" w:eastAsia="Times New Roman"/>
                <w:sz w:val="22"/>
              </w:rPr>
              <w:t>Quản lý tài khoản, vai trò/quyền; danh mục kỹ năng, dịch vụ, khu vực; cấu hình trọng số DSS; xem audit log.</w:t>
            </w:r>
          </w:p>
        </w:tc>
      </w:tr>
      <w:tr w14:paraId="7683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6" w:type="dxa"/>
            <w:vAlign w:val="center"/>
          </w:tcPr>
          <w:p w14:paraId="58E84BD8">
            <w:pPr>
              <w:spacing w:before="0" w:after="0" w:line="240" w:lineRule="auto"/>
              <w:jc w:val="left"/>
            </w:pPr>
            <w:r>
              <w:rPr>
                <w:rFonts w:ascii="Times New Roman" w:hAnsi="Times New Roman" w:eastAsia="Times New Roman"/>
                <w:sz w:val="22"/>
              </w:rPr>
              <w:t>Điều phối viên</w:t>
            </w:r>
          </w:p>
        </w:tc>
        <w:tc>
          <w:tcPr>
            <w:tcW w:w="7395" w:type="dxa"/>
            <w:vAlign w:val="center"/>
          </w:tcPr>
          <w:p w14:paraId="62B28ACA">
            <w:pPr>
              <w:spacing w:before="0" w:after="0" w:line="240" w:lineRule="auto"/>
              <w:jc w:val="left"/>
            </w:pPr>
            <w:r>
              <w:rPr>
                <w:rFonts w:ascii="Times New Roman" w:hAnsi="Times New Roman" w:eastAsia="Times New Roman"/>
                <w:sz w:val="22"/>
              </w:rPr>
              <w:t>Tiếp nhận yêu cầu; xác nhận thời gian; xem nhân sự đủ điều kiện; chạy chức năng đề xuất; điều chỉnh và chốt phân công; xử lý hủy/đổi lịch; xem bản đồ/lộ trình và cảnh báo xung đột.</w:t>
            </w:r>
          </w:p>
        </w:tc>
      </w:tr>
      <w:tr w14:paraId="36C6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6" w:type="dxa"/>
            <w:vAlign w:val="center"/>
          </w:tcPr>
          <w:p w14:paraId="247E187A">
            <w:pPr>
              <w:spacing w:before="0" w:after="0" w:line="240" w:lineRule="auto"/>
              <w:jc w:val="left"/>
            </w:pPr>
            <w:r>
              <w:rPr>
                <w:rFonts w:ascii="Times New Roman" w:hAnsi="Times New Roman" w:eastAsia="Times New Roman"/>
                <w:sz w:val="22"/>
              </w:rPr>
              <w:t>Nhân viên</w:t>
            </w:r>
          </w:p>
        </w:tc>
        <w:tc>
          <w:tcPr>
            <w:tcW w:w="7395" w:type="dxa"/>
            <w:vAlign w:val="center"/>
          </w:tcPr>
          <w:p w14:paraId="147DBCF1">
            <w:pPr>
              <w:spacing w:before="0" w:after="0" w:line="240" w:lineRule="auto"/>
              <w:jc w:val="left"/>
            </w:pPr>
            <w:r>
              <w:rPr>
                <w:rFonts w:ascii="Times New Roman" w:hAnsi="Times New Roman" w:eastAsia="Times New Roman"/>
                <w:sz w:val="22"/>
              </w:rPr>
              <w:t>Xem lịch cá nhân; cập nhật thời gian sẵn sàng; chấp nhận/xác nhận công việc (nếu triển khai); cập nhật trạng thái đến nơi/bắt đầu/kết thúc; ghi chú nghiệp vụ không nhạy cảm.</w:t>
            </w:r>
          </w:p>
        </w:tc>
      </w:tr>
      <w:tr w14:paraId="1671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6" w:type="dxa"/>
            <w:vAlign w:val="center"/>
          </w:tcPr>
          <w:p w14:paraId="6906CAB4">
            <w:pPr>
              <w:spacing w:before="0" w:after="0" w:line="240" w:lineRule="auto"/>
              <w:jc w:val="left"/>
            </w:pPr>
            <w:r>
              <w:rPr>
                <w:rFonts w:ascii="Times New Roman" w:hAnsi="Times New Roman" w:eastAsia="Times New Roman"/>
                <w:sz w:val="22"/>
              </w:rPr>
              <w:t>Khách hàng</w:t>
            </w:r>
          </w:p>
        </w:tc>
        <w:tc>
          <w:tcPr>
            <w:tcW w:w="7395" w:type="dxa"/>
            <w:vAlign w:val="center"/>
          </w:tcPr>
          <w:p w14:paraId="449B5752">
            <w:pPr>
              <w:spacing w:before="0" w:after="0" w:line="240" w:lineRule="auto"/>
              <w:jc w:val="left"/>
            </w:pPr>
            <w:r>
              <w:rPr>
                <w:rFonts w:ascii="Times New Roman" w:hAnsi="Times New Roman" w:eastAsia="Times New Roman"/>
                <w:sz w:val="22"/>
              </w:rPr>
              <w:t>Tạo yêu cầu dịch vụ; chọn khung giờ mong muốn; xem lịch đã xác nhận; yêu cầu thay đổi/hủy; đánh giá dịch vụ.</w:t>
            </w:r>
          </w:p>
        </w:tc>
      </w:tr>
      <w:tr w14:paraId="2A34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76" w:type="dxa"/>
            <w:vAlign w:val="center"/>
          </w:tcPr>
          <w:p w14:paraId="27291B74">
            <w:pPr>
              <w:spacing w:before="0" w:after="0" w:line="240" w:lineRule="auto"/>
              <w:jc w:val="left"/>
            </w:pPr>
            <w:r>
              <w:rPr>
                <w:rFonts w:ascii="Times New Roman" w:hAnsi="Times New Roman" w:eastAsia="Times New Roman"/>
                <w:sz w:val="22"/>
              </w:rPr>
              <w:t>Quản lý</w:t>
            </w:r>
          </w:p>
        </w:tc>
        <w:tc>
          <w:tcPr>
            <w:tcW w:w="7395" w:type="dxa"/>
            <w:vAlign w:val="center"/>
          </w:tcPr>
          <w:p w14:paraId="6F0EEA02">
            <w:pPr>
              <w:spacing w:before="0" w:after="0" w:line="240" w:lineRule="auto"/>
              <w:jc w:val="left"/>
            </w:pPr>
            <w:r>
              <w:rPr>
                <w:rFonts w:ascii="Times New Roman" w:hAnsi="Times New Roman" w:eastAsia="Times New Roman"/>
                <w:sz w:val="22"/>
              </w:rPr>
              <w:t>Xem dashboard về số yêu cầu, tỷ lệ hoàn thành, thời gian di chuyển, tải nhân viên, tỷ lệ xung đột, mức sử dụng nhân lực và chất lượng dịch vụ.</w:t>
            </w:r>
          </w:p>
        </w:tc>
      </w:tr>
    </w:tbl>
    <w:p w14:paraId="32FE7B35">
      <w:pPr>
        <w:spacing w:after="60" w:line="276" w:lineRule="auto"/>
      </w:pPr>
    </w:p>
    <w:p w14:paraId="67C97106">
      <w:pPr>
        <w:spacing w:after="60" w:line="276" w:lineRule="auto"/>
      </w:pPr>
      <w:r>
        <w:rPr>
          <w:rFonts w:ascii="Times New Roman" w:hAnsi="Times New Roman" w:eastAsia="Times New Roman"/>
          <w:sz w:val="24"/>
        </w:rPr>
        <w:t>Quy trình chuẩn nên được mô hình hóa bằng BPMN hoặc activity diagram: (1) tạo yêu cầu → (2) kiểm tra dữ liệu → (3) xác định nhân sự đủ điều kiện → (4) sinh phương án đề xuất → (5) điều phối viên duyệt/chỉnh sửa → (6) nhân viên thực hiện → (7) hoàn tất/ghi nhận → (8) báo cáo. Cần mô hình thêm các ngoại lệ: đổi giờ, nhân viên nghỉ đột xuất, khách hàng hủy, không tìm được nhân sự thỏa ràng buộc.</w:t>
      </w:r>
    </w:p>
    <w:p w14:paraId="3601EC0A">
      <w:pPr>
        <w:pStyle w:val="2"/>
        <w:spacing w:after="60" w:line="276" w:lineRule="auto"/>
      </w:pPr>
      <w:r>
        <w:rPr>
          <w:rFonts w:ascii="Times New Roman" w:hAnsi="Times New Roman" w:eastAsia="Times New Roman"/>
          <w:b/>
          <w:sz w:val="24"/>
        </w:rPr>
        <w:t>4. Thiết kế cơ sở dữ liệu</w:t>
      </w:r>
    </w:p>
    <w:p w14:paraId="02C914F4">
      <w:pPr>
        <w:spacing w:after="60" w:line="276" w:lineRule="auto"/>
      </w:pPr>
      <w:r>
        <w:rPr>
          <w:rFonts w:ascii="Times New Roman" w:hAnsi="Times New Roman" w:eastAsia="Times New Roman"/>
          <w:sz w:val="24"/>
        </w:rPr>
        <w:t>Khuyến nghị dùng PostgreSQL. Sinh viên cần thiết kế ERD trước, chuẩn hóa tối thiểu đến 3NF đối với dữ liệu nghiệp vụ chính, xác định khóa chính/khóa ngoại, unique constraint, check constraint và index. Các trường latitude/longitude có thể dùng kiểu numeric; nếu cần truy vấn địa lý nâng cao có thể bổ sung PostGIS ở giai đoạn nâng cao.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4088"/>
        <w:gridCol w:w="3560"/>
      </w:tblGrid>
      <w:tr w14:paraId="66D1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57" w:type="dxa"/>
            <w:vAlign w:val="center"/>
          </w:tcPr>
          <w:p w14:paraId="77357588">
            <w:pPr>
              <w:spacing w:before="0" w:after="0" w:line="240" w:lineRule="auto"/>
              <w:jc w:val="left"/>
            </w:pPr>
            <w:r>
              <w:rPr>
                <w:rFonts w:ascii="Times New Roman" w:hAnsi="Times New Roman" w:eastAsia="Times New Roman"/>
                <w:b/>
                <w:sz w:val="22"/>
              </w:rPr>
              <w:t>Bảng</w:t>
            </w:r>
          </w:p>
        </w:tc>
        <w:tc>
          <w:tcPr>
            <w:tcW w:w="4088" w:type="dxa"/>
            <w:vAlign w:val="center"/>
          </w:tcPr>
          <w:p w14:paraId="58EAD8A5">
            <w:pPr>
              <w:spacing w:before="0" w:after="0" w:line="240" w:lineRule="auto"/>
              <w:jc w:val="left"/>
            </w:pPr>
            <w:r>
              <w:rPr>
                <w:rFonts w:ascii="Times New Roman" w:hAnsi="Times New Roman" w:eastAsia="Times New Roman"/>
                <w:b/>
                <w:sz w:val="22"/>
              </w:rPr>
              <w:t>Trường chính gợi ý</w:t>
            </w:r>
          </w:p>
        </w:tc>
        <w:tc>
          <w:tcPr>
            <w:tcW w:w="3560" w:type="dxa"/>
            <w:vAlign w:val="center"/>
          </w:tcPr>
          <w:p w14:paraId="4486149F">
            <w:pPr>
              <w:spacing w:before="0" w:after="0" w:line="240" w:lineRule="auto"/>
              <w:jc w:val="left"/>
            </w:pPr>
            <w:r>
              <w:rPr>
                <w:rFonts w:ascii="Times New Roman" w:hAnsi="Times New Roman" w:eastAsia="Times New Roman"/>
                <w:b/>
                <w:sz w:val="22"/>
              </w:rPr>
              <w:t>Quan hệ/ghi chú</w:t>
            </w:r>
          </w:p>
        </w:tc>
      </w:tr>
      <w:tr w14:paraId="672E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20734401">
            <w:pPr>
              <w:spacing w:before="0" w:after="0" w:line="240" w:lineRule="auto"/>
              <w:jc w:val="left"/>
            </w:pPr>
            <w:r>
              <w:rPr>
                <w:rFonts w:ascii="Times New Roman" w:hAnsi="Times New Roman" w:eastAsia="Times New Roman"/>
                <w:sz w:val="22"/>
              </w:rPr>
              <w:t>users</w:t>
            </w:r>
          </w:p>
        </w:tc>
        <w:tc>
          <w:tcPr>
            <w:tcW w:w="4088" w:type="dxa"/>
            <w:vAlign w:val="center"/>
          </w:tcPr>
          <w:p w14:paraId="0104AE70">
            <w:pPr>
              <w:spacing w:before="0" w:after="0" w:line="240" w:lineRule="auto"/>
              <w:jc w:val="left"/>
            </w:pPr>
            <w:r>
              <w:rPr>
                <w:rFonts w:ascii="Times New Roman" w:hAnsi="Times New Roman" w:eastAsia="Times New Roman"/>
                <w:sz w:val="22"/>
              </w:rPr>
              <w:t>user_id, username/email, password_hash, role_id, status, created_at</w:t>
            </w:r>
          </w:p>
        </w:tc>
        <w:tc>
          <w:tcPr>
            <w:tcW w:w="3560" w:type="dxa"/>
            <w:vAlign w:val="center"/>
          </w:tcPr>
          <w:p w14:paraId="2BA4AA86">
            <w:pPr>
              <w:spacing w:before="0" w:after="0" w:line="240" w:lineRule="auto"/>
              <w:jc w:val="left"/>
            </w:pPr>
            <w:r>
              <w:rPr>
                <w:rFonts w:ascii="Times New Roman" w:hAnsi="Times New Roman" w:eastAsia="Times New Roman"/>
                <w:sz w:val="22"/>
              </w:rPr>
              <w:t>Tách tài khoản khỏi hồ sơ nhân viên/khách hàng; không lưu mật khẩu thuần.</w:t>
            </w:r>
          </w:p>
        </w:tc>
      </w:tr>
      <w:tr w14:paraId="12DE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00F54C82">
            <w:pPr>
              <w:spacing w:before="0" w:after="0" w:line="240" w:lineRule="auto"/>
              <w:jc w:val="left"/>
            </w:pPr>
            <w:r>
              <w:rPr>
                <w:rFonts w:ascii="Times New Roman" w:hAnsi="Times New Roman" w:eastAsia="Times New Roman"/>
                <w:sz w:val="22"/>
              </w:rPr>
              <w:t>roles / permissions</w:t>
            </w:r>
          </w:p>
        </w:tc>
        <w:tc>
          <w:tcPr>
            <w:tcW w:w="4088" w:type="dxa"/>
            <w:vAlign w:val="center"/>
          </w:tcPr>
          <w:p w14:paraId="5D84CDEC">
            <w:pPr>
              <w:spacing w:before="0" w:after="0" w:line="240" w:lineRule="auto"/>
              <w:jc w:val="left"/>
            </w:pPr>
            <w:r>
              <w:rPr>
                <w:rFonts w:ascii="Times New Roman" w:hAnsi="Times New Roman" w:eastAsia="Times New Roman"/>
                <w:sz w:val="22"/>
              </w:rPr>
              <w:t>role_id, role_name; permission_id; role_permission</w:t>
            </w:r>
          </w:p>
        </w:tc>
        <w:tc>
          <w:tcPr>
            <w:tcW w:w="3560" w:type="dxa"/>
            <w:vAlign w:val="center"/>
          </w:tcPr>
          <w:p w14:paraId="4ADCC781">
            <w:pPr>
              <w:spacing w:before="0" w:after="0" w:line="240" w:lineRule="auto"/>
              <w:jc w:val="left"/>
            </w:pPr>
            <w:r>
              <w:rPr>
                <w:rFonts w:ascii="Times New Roman" w:hAnsi="Times New Roman" w:eastAsia="Times New Roman"/>
                <w:sz w:val="22"/>
              </w:rPr>
              <w:t>RBAC để phân quyền API và giao diện.</w:t>
            </w:r>
          </w:p>
        </w:tc>
      </w:tr>
      <w:tr w14:paraId="14A0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7A07160B">
            <w:pPr>
              <w:spacing w:before="0" w:after="0" w:line="240" w:lineRule="auto"/>
              <w:jc w:val="left"/>
            </w:pPr>
            <w:r>
              <w:rPr>
                <w:rFonts w:ascii="Times New Roman" w:hAnsi="Times New Roman" w:eastAsia="Times New Roman"/>
                <w:sz w:val="22"/>
              </w:rPr>
              <w:t>customers</w:t>
            </w:r>
          </w:p>
        </w:tc>
        <w:tc>
          <w:tcPr>
            <w:tcW w:w="4088" w:type="dxa"/>
            <w:vAlign w:val="center"/>
          </w:tcPr>
          <w:p w14:paraId="7CE5ADC9">
            <w:pPr>
              <w:spacing w:before="0" w:after="0" w:line="240" w:lineRule="auto"/>
              <w:jc w:val="left"/>
            </w:pPr>
            <w:r>
              <w:rPr>
                <w:rFonts w:ascii="Times New Roman" w:hAnsi="Times New Roman" w:eastAsia="Times New Roman"/>
                <w:sz w:val="22"/>
              </w:rPr>
              <w:t>customer_id, full_name, phone, date_of_birth, address, lat, lon, emergency_contact</w:t>
            </w:r>
          </w:p>
        </w:tc>
        <w:tc>
          <w:tcPr>
            <w:tcW w:w="3560" w:type="dxa"/>
            <w:vAlign w:val="center"/>
          </w:tcPr>
          <w:p w14:paraId="1248F9B9">
            <w:pPr>
              <w:spacing w:before="0" w:after="0" w:line="240" w:lineRule="auto"/>
              <w:jc w:val="left"/>
            </w:pPr>
            <w:r>
              <w:rPr>
                <w:rFonts w:ascii="Times New Roman" w:hAnsi="Times New Roman" w:eastAsia="Times New Roman"/>
                <w:sz w:val="22"/>
              </w:rPr>
              <w:t>Dùng dữ liệu synthetic; chỉ lưu thông tin cần thiết cho nghiệp vụ.</w:t>
            </w:r>
          </w:p>
        </w:tc>
      </w:tr>
      <w:tr w14:paraId="3F92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7D6BAC4F">
            <w:pPr>
              <w:spacing w:before="0" w:after="0" w:line="240" w:lineRule="auto"/>
              <w:jc w:val="left"/>
            </w:pPr>
            <w:r>
              <w:rPr>
                <w:rFonts w:ascii="Times New Roman" w:hAnsi="Times New Roman" w:eastAsia="Times New Roman"/>
                <w:sz w:val="22"/>
              </w:rPr>
              <w:t>employees</w:t>
            </w:r>
          </w:p>
        </w:tc>
        <w:tc>
          <w:tcPr>
            <w:tcW w:w="4088" w:type="dxa"/>
            <w:vAlign w:val="center"/>
          </w:tcPr>
          <w:p w14:paraId="26BE4AA9">
            <w:pPr>
              <w:spacing w:before="0" w:after="0" w:line="240" w:lineRule="auto"/>
              <w:jc w:val="left"/>
            </w:pPr>
            <w:r>
              <w:rPr>
                <w:rFonts w:ascii="Times New Roman" w:hAnsi="Times New Roman" w:eastAsia="Times New Roman"/>
                <w:sz w:val="22"/>
              </w:rPr>
              <w:t>employee_id, user_id, full_name, employee_type, phone, base_lat, base_lon, max_daily_minutes, status</w:t>
            </w:r>
          </w:p>
        </w:tc>
        <w:tc>
          <w:tcPr>
            <w:tcW w:w="3560" w:type="dxa"/>
            <w:vAlign w:val="center"/>
          </w:tcPr>
          <w:p w14:paraId="6D4307E3">
            <w:pPr>
              <w:spacing w:before="0" w:after="0" w:line="240" w:lineRule="auto"/>
              <w:jc w:val="left"/>
            </w:pPr>
            <w:r>
              <w:rPr>
                <w:rFonts w:ascii="Times New Roman" w:hAnsi="Times New Roman" w:eastAsia="Times New Roman"/>
                <w:sz w:val="22"/>
              </w:rPr>
              <w:t>Nhân viên chăm sóc/y tế; có giới hạn thời gian/ngày.</w:t>
            </w:r>
          </w:p>
        </w:tc>
      </w:tr>
      <w:tr w14:paraId="2349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748A45B2">
            <w:pPr>
              <w:spacing w:before="0" w:after="0" w:line="240" w:lineRule="auto"/>
              <w:jc w:val="left"/>
            </w:pPr>
            <w:r>
              <w:rPr>
                <w:rFonts w:ascii="Times New Roman" w:hAnsi="Times New Roman" w:eastAsia="Times New Roman"/>
                <w:sz w:val="22"/>
              </w:rPr>
              <w:t>skills</w:t>
            </w:r>
          </w:p>
        </w:tc>
        <w:tc>
          <w:tcPr>
            <w:tcW w:w="4088" w:type="dxa"/>
            <w:vAlign w:val="center"/>
          </w:tcPr>
          <w:p w14:paraId="77A0B3E6">
            <w:pPr>
              <w:spacing w:before="0" w:after="0" w:line="240" w:lineRule="auto"/>
              <w:jc w:val="left"/>
            </w:pPr>
            <w:r>
              <w:rPr>
                <w:rFonts w:ascii="Times New Roman" w:hAnsi="Times New Roman" w:eastAsia="Times New Roman"/>
                <w:sz w:val="22"/>
              </w:rPr>
              <w:t>skill_id, skill_name, description</w:t>
            </w:r>
          </w:p>
        </w:tc>
        <w:tc>
          <w:tcPr>
            <w:tcW w:w="3560" w:type="dxa"/>
            <w:vAlign w:val="center"/>
          </w:tcPr>
          <w:p w14:paraId="6B2270AB">
            <w:pPr>
              <w:spacing w:before="0" w:after="0" w:line="240" w:lineRule="auto"/>
              <w:jc w:val="left"/>
            </w:pPr>
            <w:r>
              <w:rPr>
                <w:rFonts w:ascii="Times New Roman" w:hAnsi="Times New Roman" w:eastAsia="Times New Roman"/>
                <w:sz w:val="22"/>
              </w:rPr>
              <w:t>Danh mục kỹ năng.</w:t>
            </w:r>
          </w:p>
        </w:tc>
      </w:tr>
      <w:tr w14:paraId="2A11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4C8A69B2">
            <w:pPr>
              <w:spacing w:before="0" w:after="0" w:line="240" w:lineRule="auto"/>
              <w:jc w:val="left"/>
            </w:pPr>
            <w:r>
              <w:rPr>
                <w:rFonts w:ascii="Times New Roman" w:hAnsi="Times New Roman" w:eastAsia="Times New Roman"/>
                <w:sz w:val="22"/>
              </w:rPr>
              <w:t>employee_skills</w:t>
            </w:r>
          </w:p>
        </w:tc>
        <w:tc>
          <w:tcPr>
            <w:tcW w:w="4088" w:type="dxa"/>
            <w:vAlign w:val="center"/>
          </w:tcPr>
          <w:p w14:paraId="7505A907">
            <w:pPr>
              <w:spacing w:before="0" w:after="0" w:line="240" w:lineRule="auto"/>
              <w:jc w:val="left"/>
            </w:pPr>
            <w:r>
              <w:rPr>
                <w:rFonts w:ascii="Times New Roman" w:hAnsi="Times New Roman" w:eastAsia="Times New Roman"/>
                <w:sz w:val="22"/>
              </w:rPr>
              <w:t>employee_id, skill_id, level, valid_from, valid_to</w:t>
            </w:r>
          </w:p>
        </w:tc>
        <w:tc>
          <w:tcPr>
            <w:tcW w:w="3560" w:type="dxa"/>
            <w:vAlign w:val="center"/>
          </w:tcPr>
          <w:p w14:paraId="753269CD">
            <w:pPr>
              <w:spacing w:before="0" w:after="0" w:line="240" w:lineRule="auto"/>
              <w:jc w:val="left"/>
            </w:pPr>
            <w:r>
              <w:rPr>
                <w:rFonts w:ascii="Times New Roman" w:hAnsi="Times New Roman" w:eastAsia="Times New Roman"/>
                <w:sz w:val="22"/>
              </w:rPr>
              <w:t>N:N giữa employee và skill; valid_to dùng cho chứng chỉ hết hạn nếu cần.</w:t>
            </w:r>
          </w:p>
        </w:tc>
      </w:tr>
      <w:tr w14:paraId="46FE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07C5E661">
            <w:pPr>
              <w:spacing w:before="0" w:after="0" w:line="240" w:lineRule="auto"/>
              <w:jc w:val="left"/>
            </w:pPr>
            <w:r>
              <w:rPr>
                <w:rFonts w:ascii="Times New Roman" w:hAnsi="Times New Roman" w:eastAsia="Times New Roman"/>
                <w:sz w:val="22"/>
              </w:rPr>
              <w:t>services</w:t>
            </w:r>
          </w:p>
        </w:tc>
        <w:tc>
          <w:tcPr>
            <w:tcW w:w="4088" w:type="dxa"/>
            <w:vAlign w:val="center"/>
          </w:tcPr>
          <w:p w14:paraId="4E23C099">
            <w:pPr>
              <w:spacing w:before="0" w:after="0" w:line="240" w:lineRule="auto"/>
              <w:jc w:val="left"/>
            </w:pPr>
            <w:r>
              <w:rPr>
                <w:rFonts w:ascii="Times New Roman" w:hAnsi="Times New Roman" w:eastAsia="Times New Roman"/>
                <w:sz w:val="22"/>
              </w:rPr>
              <w:t>service_id, service_name, default_duration, base_price, active</w:t>
            </w:r>
          </w:p>
        </w:tc>
        <w:tc>
          <w:tcPr>
            <w:tcW w:w="3560" w:type="dxa"/>
            <w:vAlign w:val="center"/>
          </w:tcPr>
          <w:p w14:paraId="4CA0919C">
            <w:pPr>
              <w:spacing w:before="0" w:after="0" w:line="240" w:lineRule="auto"/>
              <w:jc w:val="left"/>
            </w:pPr>
            <w:r>
              <w:rPr>
                <w:rFonts w:ascii="Times New Roman" w:hAnsi="Times New Roman" w:eastAsia="Times New Roman"/>
                <w:sz w:val="22"/>
              </w:rPr>
              <w:t>Danh mục loại dịch vụ.</w:t>
            </w:r>
          </w:p>
        </w:tc>
      </w:tr>
      <w:tr w14:paraId="1F28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3ED5DDCD">
            <w:pPr>
              <w:spacing w:before="0" w:after="0" w:line="240" w:lineRule="auto"/>
              <w:jc w:val="left"/>
            </w:pPr>
            <w:r>
              <w:rPr>
                <w:rFonts w:ascii="Times New Roman" w:hAnsi="Times New Roman" w:eastAsia="Times New Roman"/>
                <w:sz w:val="22"/>
              </w:rPr>
              <w:t>service_required_skills</w:t>
            </w:r>
          </w:p>
        </w:tc>
        <w:tc>
          <w:tcPr>
            <w:tcW w:w="4088" w:type="dxa"/>
            <w:vAlign w:val="center"/>
          </w:tcPr>
          <w:p w14:paraId="2DAADC4A">
            <w:pPr>
              <w:spacing w:before="0" w:after="0" w:line="240" w:lineRule="auto"/>
              <w:jc w:val="left"/>
            </w:pPr>
            <w:r>
              <w:rPr>
                <w:rFonts w:ascii="Times New Roman" w:hAnsi="Times New Roman" w:eastAsia="Times New Roman"/>
                <w:sz w:val="22"/>
              </w:rPr>
              <w:t>service_id, skill_id, min_level, mandatory</w:t>
            </w:r>
          </w:p>
        </w:tc>
        <w:tc>
          <w:tcPr>
            <w:tcW w:w="3560" w:type="dxa"/>
            <w:vAlign w:val="center"/>
          </w:tcPr>
          <w:p w14:paraId="0ED1BC0E">
            <w:pPr>
              <w:spacing w:before="0" w:after="0" w:line="240" w:lineRule="auto"/>
              <w:jc w:val="left"/>
            </w:pPr>
            <w:r>
              <w:rPr>
                <w:rFonts w:ascii="Times New Roman" w:hAnsi="Times New Roman" w:eastAsia="Times New Roman"/>
                <w:sz w:val="22"/>
              </w:rPr>
              <w:t>Kỹ năng bắt buộc/ưu tiên cho từng dịch vụ.</w:t>
            </w:r>
          </w:p>
        </w:tc>
      </w:tr>
      <w:tr w14:paraId="6451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63AA16CC">
            <w:pPr>
              <w:spacing w:before="0" w:after="0" w:line="240" w:lineRule="auto"/>
              <w:jc w:val="left"/>
            </w:pPr>
            <w:r>
              <w:rPr>
                <w:rFonts w:ascii="Times New Roman" w:hAnsi="Times New Roman" w:eastAsia="Times New Roman"/>
                <w:sz w:val="22"/>
              </w:rPr>
              <w:t>service_requests</w:t>
            </w:r>
          </w:p>
        </w:tc>
        <w:tc>
          <w:tcPr>
            <w:tcW w:w="4088" w:type="dxa"/>
            <w:vAlign w:val="center"/>
          </w:tcPr>
          <w:p w14:paraId="0F397AD0">
            <w:pPr>
              <w:spacing w:before="0" w:after="0" w:line="240" w:lineRule="auto"/>
              <w:jc w:val="left"/>
            </w:pPr>
            <w:r>
              <w:rPr>
                <w:rFonts w:ascii="Times New Roman" w:hAnsi="Times New Roman" w:eastAsia="Times New Roman"/>
                <w:sz w:val="22"/>
              </w:rPr>
              <w:t>request_id, customer_id, service_id, preferred_start, preferred_end, duration, priority, address, lat, lon, status</w:t>
            </w:r>
          </w:p>
        </w:tc>
        <w:tc>
          <w:tcPr>
            <w:tcW w:w="3560" w:type="dxa"/>
            <w:vAlign w:val="center"/>
          </w:tcPr>
          <w:p w14:paraId="2B2923DA">
            <w:pPr>
              <w:spacing w:before="0" w:after="0" w:line="240" w:lineRule="auto"/>
              <w:jc w:val="left"/>
            </w:pPr>
            <w:r>
              <w:rPr>
                <w:rFonts w:ascii="Times New Roman" w:hAnsi="Times New Roman" w:eastAsia="Times New Roman"/>
                <w:sz w:val="22"/>
              </w:rPr>
              <w:t>Yêu cầu chăm sóc; priority do nghiệp vụ/người điều phối nhập, không tự suy diễn chẩn đoán.</w:t>
            </w:r>
          </w:p>
        </w:tc>
      </w:tr>
      <w:tr w14:paraId="2AFF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1A6DA2F9">
            <w:pPr>
              <w:spacing w:before="0" w:after="0" w:line="240" w:lineRule="auto"/>
              <w:jc w:val="left"/>
            </w:pPr>
            <w:r>
              <w:rPr>
                <w:rFonts w:ascii="Times New Roman" w:hAnsi="Times New Roman" w:eastAsia="Times New Roman"/>
                <w:sz w:val="22"/>
              </w:rPr>
              <w:t>employee_availability</w:t>
            </w:r>
          </w:p>
        </w:tc>
        <w:tc>
          <w:tcPr>
            <w:tcW w:w="4088" w:type="dxa"/>
            <w:vAlign w:val="center"/>
          </w:tcPr>
          <w:p w14:paraId="7B11DD1B">
            <w:pPr>
              <w:spacing w:before="0" w:after="0" w:line="240" w:lineRule="auto"/>
              <w:jc w:val="left"/>
            </w:pPr>
            <w:r>
              <w:rPr>
                <w:rFonts w:ascii="Times New Roman" w:hAnsi="Times New Roman" w:eastAsia="Times New Roman"/>
                <w:sz w:val="22"/>
              </w:rPr>
              <w:t>availability_id, employee_id, date, start_time, end_time, availability_type</w:t>
            </w:r>
          </w:p>
        </w:tc>
        <w:tc>
          <w:tcPr>
            <w:tcW w:w="3560" w:type="dxa"/>
            <w:vAlign w:val="center"/>
          </w:tcPr>
          <w:p w14:paraId="775C4CEA">
            <w:pPr>
              <w:spacing w:before="0" w:after="0" w:line="240" w:lineRule="auto"/>
              <w:jc w:val="left"/>
            </w:pPr>
            <w:r>
              <w:rPr>
                <w:rFonts w:ascii="Times New Roman" w:hAnsi="Times New Roman" w:eastAsia="Times New Roman"/>
                <w:sz w:val="22"/>
              </w:rPr>
              <w:t>Ca làm/rảnh/nghỉ.</w:t>
            </w:r>
          </w:p>
        </w:tc>
      </w:tr>
      <w:tr w14:paraId="3617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2EA1B6FC">
            <w:pPr>
              <w:spacing w:before="0" w:after="0" w:line="240" w:lineRule="auto"/>
              <w:jc w:val="left"/>
            </w:pPr>
            <w:r>
              <w:rPr>
                <w:rFonts w:ascii="Times New Roman" w:hAnsi="Times New Roman" w:eastAsia="Times New Roman"/>
                <w:sz w:val="22"/>
              </w:rPr>
              <w:t>assignments</w:t>
            </w:r>
          </w:p>
        </w:tc>
        <w:tc>
          <w:tcPr>
            <w:tcW w:w="4088" w:type="dxa"/>
            <w:vAlign w:val="center"/>
          </w:tcPr>
          <w:p w14:paraId="0CF5B086">
            <w:pPr>
              <w:spacing w:before="0" w:after="0" w:line="240" w:lineRule="auto"/>
              <w:jc w:val="left"/>
            </w:pPr>
            <w:r>
              <w:rPr>
                <w:rFonts w:ascii="Times New Roman" w:hAnsi="Times New Roman" w:eastAsia="Times New Roman"/>
                <w:sz w:val="22"/>
              </w:rPr>
              <w:t>assignment_id, request_id, employee_id, scheduled_start, scheduled_end, assignment_status, recommendation_score, explanation</w:t>
            </w:r>
          </w:p>
        </w:tc>
        <w:tc>
          <w:tcPr>
            <w:tcW w:w="3560" w:type="dxa"/>
            <w:vAlign w:val="center"/>
          </w:tcPr>
          <w:p w14:paraId="4881C964">
            <w:pPr>
              <w:spacing w:before="0" w:after="0" w:line="240" w:lineRule="auto"/>
              <w:jc w:val="left"/>
            </w:pPr>
            <w:r>
              <w:rPr>
                <w:rFonts w:ascii="Times New Roman" w:hAnsi="Times New Roman" w:eastAsia="Times New Roman"/>
                <w:sz w:val="22"/>
              </w:rPr>
              <w:t>Phân công đã đề xuất/chốt.</w:t>
            </w:r>
          </w:p>
        </w:tc>
      </w:tr>
      <w:tr w14:paraId="1FC0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49BECF22">
            <w:pPr>
              <w:spacing w:before="0" w:after="0" w:line="240" w:lineRule="auto"/>
              <w:jc w:val="left"/>
            </w:pPr>
            <w:r>
              <w:rPr>
                <w:rFonts w:ascii="Times New Roman" w:hAnsi="Times New Roman" w:eastAsia="Times New Roman"/>
                <w:sz w:val="22"/>
              </w:rPr>
              <w:t>schedule_versions</w:t>
            </w:r>
          </w:p>
        </w:tc>
        <w:tc>
          <w:tcPr>
            <w:tcW w:w="4088" w:type="dxa"/>
            <w:vAlign w:val="center"/>
          </w:tcPr>
          <w:p w14:paraId="381D2305">
            <w:pPr>
              <w:spacing w:before="0" w:after="0" w:line="240" w:lineRule="auto"/>
              <w:jc w:val="left"/>
            </w:pPr>
            <w:r>
              <w:rPr>
                <w:rFonts w:ascii="Times New Roman" w:hAnsi="Times New Roman" w:eastAsia="Times New Roman"/>
                <w:sz w:val="22"/>
              </w:rPr>
              <w:t>version_id, schedule_date, created_by, algorithm, parameters_json, created_at</w:t>
            </w:r>
          </w:p>
        </w:tc>
        <w:tc>
          <w:tcPr>
            <w:tcW w:w="3560" w:type="dxa"/>
            <w:vAlign w:val="center"/>
          </w:tcPr>
          <w:p w14:paraId="50D53E39">
            <w:pPr>
              <w:spacing w:before="0" w:after="0" w:line="240" w:lineRule="auto"/>
              <w:jc w:val="left"/>
            </w:pPr>
            <w:r>
              <w:rPr>
                <w:rFonts w:ascii="Times New Roman" w:hAnsi="Times New Roman" w:eastAsia="Times New Roman"/>
                <w:sz w:val="22"/>
              </w:rPr>
              <w:t>Lưu phiên bản lịch để so sánh và tái lập thực nghiệm.</w:t>
            </w:r>
          </w:p>
        </w:tc>
      </w:tr>
      <w:tr w14:paraId="41FE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478B27AD">
            <w:pPr>
              <w:spacing w:before="0" w:after="0" w:line="240" w:lineRule="auto"/>
              <w:jc w:val="left"/>
            </w:pPr>
            <w:r>
              <w:rPr>
                <w:rFonts w:ascii="Times New Roman" w:hAnsi="Times New Roman" w:eastAsia="Times New Roman"/>
                <w:sz w:val="22"/>
              </w:rPr>
              <w:t>routes / travel_matrix</w:t>
            </w:r>
          </w:p>
        </w:tc>
        <w:tc>
          <w:tcPr>
            <w:tcW w:w="4088" w:type="dxa"/>
            <w:vAlign w:val="center"/>
          </w:tcPr>
          <w:p w14:paraId="407DFD00">
            <w:pPr>
              <w:spacing w:before="0" w:after="0" w:line="240" w:lineRule="auto"/>
              <w:jc w:val="left"/>
            </w:pPr>
            <w:r>
              <w:rPr>
                <w:rFonts w:ascii="Times New Roman" w:hAnsi="Times New Roman" w:eastAsia="Times New Roman"/>
                <w:sz w:val="22"/>
              </w:rPr>
              <w:t>from_id, to_id, distance_km, travel_minutes, source, calculated_at</w:t>
            </w:r>
          </w:p>
        </w:tc>
        <w:tc>
          <w:tcPr>
            <w:tcW w:w="3560" w:type="dxa"/>
            <w:vAlign w:val="center"/>
          </w:tcPr>
          <w:p w14:paraId="3C5FCB15">
            <w:pPr>
              <w:spacing w:before="0" w:after="0" w:line="240" w:lineRule="auto"/>
              <w:jc w:val="left"/>
            </w:pPr>
            <w:r>
              <w:rPr>
                <w:rFonts w:ascii="Times New Roman" w:hAnsi="Times New Roman" w:eastAsia="Times New Roman"/>
                <w:sz w:val="22"/>
              </w:rPr>
              <w:t>Cache khoảng cách/thời gian để không gọi API lặp lại.</w:t>
            </w:r>
          </w:p>
        </w:tc>
      </w:tr>
      <w:tr w14:paraId="362B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6387C2A7">
            <w:pPr>
              <w:spacing w:before="0" w:after="0" w:line="240" w:lineRule="auto"/>
              <w:jc w:val="left"/>
            </w:pPr>
            <w:r>
              <w:rPr>
                <w:rFonts w:ascii="Times New Roman" w:hAnsi="Times New Roman" w:eastAsia="Times New Roman"/>
                <w:sz w:val="22"/>
              </w:rPr>
              <w:t>work_logs</w:t>
            </w:r>
          </w:p>
        </w:tc>
        <w:tc>
          <w:tcPr>
            <w:tcW w:w="4088" w:type="dxa"/>
            <w:vAlign w:val="center"/>
          </w:tcPr>
          <w:p w14:paraId="6A43781A">
            <w:pPr>
              <w:spacing w:before="0" w:after="0" w:line="240" w:lineRule="auto"/>
              <w:jc w:val="left"/>
            </w:pPr>
            <w:r>
              <w:rPr>
                <w:rFonts w:ascii="Times New Roman" w:hAnsi="Times New Roman" w:eastAsia="Times New Roman"/>
                <w:sz w:val="22"/>
              </w:rPr>
              <w:t>work_log_id, assignment_id, actual_start, actual_end, travel_minutes, notes</w:t>
            </w:r>
          </w:p>
        </w:tc>
        <w:tc>
          <w:tcPr>
            <w:tcW w:w="3560" w:type="dxa"/>
            <w:vAlign w:val="center"/>
          </w:tcPr>
          <w:p w14:paraId="39636BD1">
            <w:pPr>
              <w:spacing w:before="0" w:after="0" w:line="240" w:lineRule="auto"/>
              <w:jc w:val="left"/>
            </w:pPr>
            <w:r>
              <w:rPr>
                <w:rFonts w:ascii="Times New Roman" w:hAnsi="Times New Roman" w:eastAsia="Times New Roman"/>
                <w:sz w:val="22"/>
              </w:rPr>
              <w:t>Dùng đánh giá chênh lệch kế hoạch/thực tế.</w:t>
            </w:r>
          </w:p>
        </w:tc>
      </w:tr>
      <w:tr w14:paraId="4C7EF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5019503B">
            <w:pPr>
              <w:spacing w:before="0" w:after="0" w:line="240" w:lineRule="auto"/>
              <w:jc w:val="left"/>
            </w:pPr>
            <w:r>
              <w:rPr>
                <w:rFonts w:ascii="Times New Roman" w:hAnsi="Times New Roman" w:eastAsia="Times New Roman"/>
                <w:sz w:val="22"/>
              </w:rPr>
              <w:t>leave_requests</w:t>
            </w:r>
          </w:p>
        </w:tc>
        <w:tc>
          <w:tcPr>
            <w:tcW w:w="4088" w:type="dxa"/>
            <w:vAlign w:val="center"/>
          </w:tcPr>
          <w:p w14:paraId="7627CF95">
            <w:pPr>
              <w:spacing w:before="0" w:after="0" w:line="240" w:lineRule="auto"/>
              <w:jc w:val="left"/>
            </w:pPr>
            <w:r>
              <w:rPr>
                <w:rFonts w:ascii="Times New Roman" w:hAnsi="Times New Roman" w:eastAsia="Times New Roman"/>
                <w:sz w:val="22"/>
              </w:rPr>
              <w:t>leave_id, employee_id, from_time, to_time, status, reason</w:t>
            </w:r>
          </w:p>
        </w:tc>
        <w:tc>
          <w:tcPr>
            <w:tcW w:w="3560" w:type="dxa"/>
            <w:vAlign w:val="center"/>
          </w:tcPr>
          <w:p w14:paraId="70537366">
            <w:pPr>
              <w:spacing w:before="0" w:after="0" w:line="240" w:lineRule="auto"/>
              <w:jc w:val="left"/>
            </w:pPr>
            <w:r>
              <w:rPr>
                <w:rFonts w:ascii="Times New Roman" w:hAnsi="Times New Roman" w:eastAsia="Times New Roman"/>
                <w:sz w:val="22"/>
              </w:rPr>
              <w:t>Quản lý nghỉ/không sẵn sàng.</w:t>
            </w:r>
          </w:p>
        </w:tc>
      </w:tr>
      <w:tr w14:paraId="1284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3E9768A4">
            <w:pPr>
              <w:spacing w:before="0" w:after="0" w:line="240" w:lineRule="auto"/>
              <w:jc w:val="left"/>
            </w:pPr>
            <w:r>
              <w:rPr>
                <w:rFonts w:ascii="Times New Roman" w:hAnsi="Times New Roman" w:eastAsia="Times New Roman"/>
                <w:sz w:val="22"/>
              </w:rPr>
              <w:t>ratings</w:t>
            </w:r>
          </w:p>
        </w:tc>
        <w:tc>
          <w:tcPr>
            <w:tcW w:w="4088" w:type="dxa"/>
            <w:vAlign w:val="center"/>
          </w:tcPr>
          <w:p w14:paraId="51963C16">
            <w:pPr>
              <w:spacing w:before="0" w:after="0" w:line="240" w:lineRule="auto"/>
              <w:jc w:val="left"/>
            </w:pPr>
            <w:r>
              <w:rPr>
                <w:rFonts w:ascii="Times New Roman" w:hAnsi="Times New Roman" w:eastAsia="Times New Roman"/>
                <w:sz w:val="22"/>
              </w:rPr>
              <w:t>rating_id, assignment_id, score, comment, created_at</w:t>
            </w:r>
          </w:p>
        </w:tc>
        <w:tc>
          <w:tcPr>
            <w:tcW w:w="3560" w:type="dxa"/>
            <w:vAlign w:val="center"/>
          </w:tcPr>
          <w:p w14:paraId="0B8BF009">
            <w:pPr>
              <w:spacing w:before="0" w:after="0" w:line="240" w:lineRule="auto"/>
              <w:jc w:val="left"/>
            </w:pPr>
            <w:r>
              <w:rPr>
                <w:rFonts w:ascii="Times New Roman" w:hAnsi="Times New Roman" w:eastAsia="Times New Roman"/>
                <w:sz w:val="22"/>
              </w:rPr>
              <w:t>Đánh giá dịch vụ; không dùng để suy luận y khoa.</w:t>
            </w:r>
          </w:p>
        </w:tc>
      </w:tr>
      <w:tr w14:paraId="7DB2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7890C0BC">
            <w:pPr>
              <w:spacing w:before="0" w:after="0" w:line="240" w:lineRule="auto"/>
              <w:jc w:val="left"/>
            </w:pPr>
            <w:r>
              <w:rPr>
                <w:rFonts w:ascii="Times New Roman" w:hAnsi="Times New Roman" w:eastAsia="Times New Roman"/>
                <w:sz w:val="22"/>
              </w:rPr>
              <w:t>notifications</w:t>
            </w:r>
          </w:p>
        </w:tc>
        <w:tc>
          <w:tcPr>
            <w:tcW w:w="4088" w:type="dxa"/>
            <w:vAlign w:val="center"/>
          </w:tcPr>
          <w:p w14:paraId="643ED7E4">
            <w:pPr>
              <w:spacing w:before="0" w:after="0" w:line="240" w:lineRule="auto"/>
              <w:jc w:val="left"/>
            </w:pPr>
            <w:r>
              <w:rPr>
                <w:rFonts w:ascii="Times New Roman" w:hAnsi="Times New Roman" w:eastAsia="Times New Roman"/>
                <w:sz w:val="22"/>
              </w:rPr>
              <w:t>notification_id, user_id, type, message, read_at</w:t>
            </w:r>
          </w:p>
        </w:tc>
        <w:tc>
          <w:tcPr>
            <w:tcW w:w="3560" w:type="dxa"/>
            <w:vAlign w:val="center"/>
          </w:tcPr>
          <w:p w14:paraId="59ED3FBC">
            <w:pPr>
              <w:spacing w:before="0" w:after="0" w:line="240" w:lineRule="auto"/>
              <w:jc w:val="left"/>
            </w:pPr>
            <w:r>
              <w:rPr>
                <w:rFonts w:ascii="Times New Roman" w:hAnsi="Times New Roman" w:eastAsia="Times New Roman"/>
                <w:sz w:val="22"/>
              </w:rPr>
              <w:t>Cảnh báo lịch, đổi lịch, xung đột.</w:t>
            </w:r>
          </w:p>
        </w:tc>
      </w:tr>
      <w:tr w14:paraId="2B9C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56B1B257">
            <w:pPr>
              <w:spacing w:before="0" w:after="0" w:line="240" w:lineRule="auto"/>
              <w:jc w:val="left"/>
            </w:pPr>
            <w:r>
              <w:rPr>
                <w:rFonts w:ascii="Times New Roman" w:hAnsi="Times New Roman" w:eastAsia="Times New Roman"/>
                <w:sz w:val="22"/>
              </w:rPr>
              <w:t>audit_logs</w:t>
            </w:r>
          </w:p>
        </w:tc>
        <w:tc>
          <w:tcPr>
            <w:tcW w:w="4088" w:type="dxa"/>
            <w:vAlign w:val="center"/>
          </w:tcPr>
          <w:p w14:paraId="7A1388CC">
            <w:pPr>
              <w:spacing w:before="0" w:after="0" w:line="240" w:lineRule="auto"/>
              <w:jc w:val="left"/>
            </w:pPr>
            <w:r>
              <w:rPr>
                <w:rFonts w:ascii="Times New Roman" w:hAnsi="Times New Roman" w:eastAsia="Times New Roman"/>
                <w:sz w:val="22"/>
              </w:rPr>
              <w:t>audit_id, user_id, action, entity_type, entity_id, timestamp, metadata_json</w:t>
            </w:r>
          </w:p>
        </w:tc>
        <w:tc>
          <w:tcPr>
            <w:tcW w:w="3560" w:type="dxa"/>
            <w:vAlign w:val="center"/>
          </w:tcPr>
          <w:p w14:paraId="5A73E81A">
            <w:pPr>
              <w:spacing w:before="0" w:after="0" w:line="240" w:lineRule="auto"/>
              <w:jc w:val="left"/>
            </w:pPr>
            <w:r>
              <w:rPr>
                <w:rFonts w:ascii="Times New Roman" w:hAnsi="Times New Roman" w:eastAsia="Times New Roman"/>
                <w:sz w:val="22"/>
              </w:rPr>
              <w:t>Theo dõi thao tác quan trọng và hỗ trợ kiểm thử/audit.</w:t>
            </w:r>
          </w:p>
        </w:tc>
      </w:tr>
      <w:tr w14:paraId="357E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0E042509">
            <w:pPr>
              <w:spacing w:before="0" w:after="0" w:line="240" w:lineRule="auto"/>
              <w:jc w:val="left"/>
            </w:pPr>
            <w:r>
              <w:rPr>
                <w:rFonts w:ascii="Times New Roman" w:hAnsi="Times New Roman" w:eastAsia="Times New Roman"/>
                <w:b w:val="0"/>
                <w:sz w:val="22"/>
              </w:rPr>
              <w:t>ai_model_versions</w:t>
            </w:r>
          </w:p>
        </w:tc>
        <w:tc>
          <w:tcPr>
            <w:tcW w:w="4088" w:type="dxa"/>
            <w:vAlign w:val="center"/>
          </w:tcPr>
          <w:p w14:paraId="1CAA10A3">
            <w:pPr>
              <w:spacing w:before="0" w:after="0" w:line="240" w:lineRule="auto"/>
              <w:jc w:val="left"/>
            </w:pPr>
            <w:r>
              <w:rPr>
                <w:rFonts w:ascii="Times New Roman" w:hAnsi="Times New Roman" w:eastAsia="Times New Roman"/>
                <w:b w:val="0"/>
                <w:sz w:val="22"/>
              </w:rPr>
              <w:t>model_id, task, algorithm, version, feature_schema_json, metrics_json, artifact_path, trained_at, active</w:t>
            </w:r>
          </w:p>
        </w:tc>
        <w:tc>
          <w:tcPr>
            <w:tcW w:w="3560" w:type="dxa"/>
            <w:vAlign w:val="center"/>
          </w:tcPr>
          <w:p w14:paraId="06BBE455">
            <w:pPr>
              <w:spacing w:before="0" w:after="0" w:line="240" w:lineRule="auto"/>
              <w:jc w:val="left"/>
            </w:pPr>
            <w:r>
              <w:rPr>
                <w:rFonts w:ascii="Times New Roman" w:hAnsi="Times New Roman" w:eastAsia="Times New Roman"/>
                <w:b w:val="0"/>
                <w:sz w:val="22"/>
              </w:rPr>
              <w:t>Quản lý phiên bản mô hình AI để biết lịch/đề xuất được tạo bởi mô hình nào.</w:t>
            </w:r>
          </w:p>
        </w:tc>
      </w:tr>
      <w:tr w14:paraId="6887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0A63038D">
            <w:pPr>
              <w:spacing w:before="0" w:after="0" w:line="240" w:lineRule="auto"/>
              <w:jc w:val="left"/>
            </w:pPr>
            <w:r>
              <w:rPr>
                <w:rFonts w:ascii="Times New Roman" w:hAnsi="Times New Roman" w:eastAsia="Times New Roman"/>
                <w:b w:val="0"/>
                <w:sz w:val="22"/>
              </w:rPr>
              <w:t>ai_predictions</w:t>
            </w:r>
          </w:p>
        </w:tc>
        <w:tc>
          <w:tcPr>
            <w:tcW w:w="4088" w:type="dxa"/>
            <w:vAlign w:val="center"/>
          </w:tcPr>
          <w:p w14:paraId="6F026B67">
            <w:pPr>
              <w:spacing w:before="0" w:after="0" w:line="240" w:lineRule="auto"/>
              <w:jc w:val="left"/>
            </w:pPr>
            <w:r>
              <w:rPr>
                <w:rFonts w:ascii="Times New Roman" w:hAnsi="Times New Roman" w:eastAsia="Times New Roman"/>
                <w:b w:val="0"/>
                <w:sz w:val="22"/>
              </w:rPr>
              <w:t>prediction_id, request_id, model_id, predicted_duration, prediction_meta_json, created_at</w:t>
            </w:r>
          </w:p>
        </w:tc>
        <w:tc>
          <w:tcPr>
            <w:tcW w:w="3560" w:type="dxa"/>
            <w:vAlign w:val="center"/>
          </w:tcPr>
          <w:p w14:paraId="7AD3BCFD">
            <w:pPr>
              <w:spacing w:before="0" w:after="0" w:line="240" w:lineRule="auto"/>
              <w:jc w:val="left"/>
            </w:pPr>
            <w:r>
              <w:rPr>
                <w:rFonts w:ascii="Times New Roman" w:hAnsi="Times New Roman" w:eastAsia="Times New Roman"/>
                <w:b w:val="0"/>
                <w:sz w:val="22"/>
              </w:rPr>
              <w:t>Lưu kết quả dự báo thời lượng và metadata cần thiết để kiểm tra/tái lập.</w:t>
            </w:r>
          </w:p>
        </w:tc>
      </w:tr>
      <w:tr w14:paraId="4283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57" w:type="dxa"/>
            <w:vAlign w:val="center"/>
          </w:tcPr>
          <w:p w14:paraId="07B214C8">
            <w:pPr>
              <w:spacing w:before="0" w:after="0" w:line="240" w:lineRule="auto"/>
              <w:jc w:val="left"/>
            </w:pPr>
            <w:r>
              <w:rPr>
                <w:rFonts w:ascii="Times New Roman" w:hAnsi="Times New Roman" w:eastAsia="Times New Roman"/>
                <w:b w:val="0"/>
                <w:sz w:val="22"/>
              </w:rPr>
              <w:t>recommendation_logs</w:t>
            </w:r>
          </w:p>
        </w:tc>
        <w:tc>
          <w:tcPr>
            <w:tcW w:w="4088" w:type="dxa"/>
            <w:vAlign w:val="center"/>
          </w:tcPr>
          <w:p w14:paraId="3B46F1A2">
            <w:pPr>
              <w:spacing w:before="0" w:after="0" w:line="240" w:lineRule="auto"/>
              <w:jc w:val="left"/>
            </w:pPr>
            <w:r>
              <w:rPr>
                <w:rFonts w:ascii="Times New Roman" w:hAnsi="Times New Roman" w:eastAsia="Times New Roman"/>
                <w:b w:val="0"/>
                <w:sz w:val="22"/>
              </w:rPr>
              <w:t>recommendation_id, request_id, employee_id, rank, score, score_breakdown_json, rejected_reason, created_at</w:t>
            </w:r>
          </w:p>
        </w:tc>
        <w:tc>
          <w:tcPr>
            <w:tcW w:w="3560" w:type="dxa"/>
            <w:vAlign w:val="center"/>
          </w:tcPr>
          <w:p w14:paraId="7D2915E9">
            <w:pPr>
              <w:spacing w:before="0" w:after="0" w:line="240" w:lineRule="auto"/>
              <w:jc w:val="left"/>
            </w:pPr>
            <w:r>
              <w:rPr>
                <w:rFonts w:ascii="Times New Roman" w:hAnsi="Times New Roman" w:eastAsia="Times New Roman"/>
                <w:b w:val="0"/>
                <w:sz w:val="22"/>
              </w:rPr>
              <w:t>Lưu top-k, điểm từng tiêu chí và lý do loại ứng viên; phục vụ explainability và thực nghiệm.</w:t>
            </w:r>
          </w:p>
        </w:tc>
      </w:tr>
    </w:tbl>
    <w:p w14:paraId="1F8AA242">
      <w:pPr>
        <w:spacing w:after="60" w:line="276" w:lineRule="auto"/>
      </w:pPr>
    </w:p>
    <w:p w14:paraId="247F7DE4">
      <w:pPr>
        <w:pStyle w:val="2"/>
        <w:spacing w:after="60" w:line="276" w:lineRule="auto"/>
      </w:pPr>
      <w:r>
        <w:rPr>
          <w:rFonts w:ascii="Times New Roman" w:hAnsi="Times New Roman" w:eastAsia="Times New Roman"/>
          <w:b/>
          <w:sz w:val="24"/>
        </w:rPr>
        <w:t>5. Dữ liệu mẫu và nguồn tham khảo</w:t>
      </w:r>
    </w:p>
    <w:p w14:paraId="4A0D6B58">
      <w:pPr>
        <w:spacing w:after="60" w:line="276" w:lineRule="auto"/>
      </w:pPr>
      <w:r>
        <w:rPr>
          <w:rFonts w:ascii="Times New Roman" w:hAnsi="Times New Roman" w:eastAsia="Times New Roman"/>
          <w:sz w:val="24"/>
        </w:rPr>
        <w:t>Đồ án không cần phụ thuộc vào một bộ dữ liệu bệnh án thực. Tốt nhất xây dựng bộ dữ liệu demo gồm 100–500 khách hàng synthetic, 20–60 nhân viên, 5–10 loại dịch vụ, 5–20 kỹ năng, 500–2.000 yêu cầu dịch vụ và nhiều lịch làm việc trong 30–90 ngày. Có thể kết hợp dữ liệu bệnh nhân synthetic với benchmark lập lịch/home healthcare.</w:t>
      </w:r>
    </w:p>
    <w:p w14:paraId="7FDBEECC">
      <w:pPr>
        <w:pStyle w:val="23"/>
        <w:spacing w:after="60" w:line="276" w:lineRule="auto"/>
        <w:jc w:val="left"/>
      </w:pPr>
      <w:r>
        <w:rPr>
          <w:rFonts w:ascii="Times New Roman" w:hAnsi="Times New Roman" w:eastAsia="Times New Roman"/>
          <w:b/>
          <w:sz w:val="24"/>
        </w:rPr>
        <w:t xml:space="preserve">Synthea: </w:t>
      </w:r>
      <w:r>
        <w:rPr>
          <w:rFonts w:ascii="Times New Roman" w:hAnsi="Times New Roman" w:eastAsia="Times New Roman"/>
          <w:sz w:val="24"/>
        </w:rPr>
        <w:t xml:space="preserve">Trình sinh bệnh nhân synthetic mã nguồn mở, xuất được FHIR/CSV; phù hợp tạo hồ sơ giả lập mà không dùng dữ liệu người thật. </w:t>
      </w:r>
      <w:r>
        <w:fldChar w:fldCharType="begin"/>
      </w:r>
      <w:r>
        <w:instrText xml:space="preserve"> HYPERLINK "https://github.com/synthetichealth/synthea" \h </w:instrText>
      </w:r>
      <w:r>
        <w:fldChar w:fldCharType="separate"/>
      </w:r>
      <w:r>
        <w:rPr>
          <w:color w:val="0000FF"/>
          <w:u w:val="single"/>
        </w:rPr>
        <w:t>https://github.com/synthetichealth/synthea</w:t>
      </w:r>
      <w:r>
        <w:rPr>
          <w:color w:val="0000FF"/>
          <w:u w:val="single"/>
        </w:rPr>
        <w:fldChar w:fldCharType="end"/>
      </w:r>
    </w:p>
    <w:p w14:paraId="33651487">
      <w:pPr>
        <w:pStyle w:val="23"/>
        <w:spacing w:after="60" w:line="276" w:lineRule="auto"/>
        <w:jc w:val="left"/>
      </w:pPr>
      <w:r>
        <w:rPr>
          <w:rFonts w:ascii="Times New Roman" w:hAnsi="Times New Roman" w:eastAsia="Times New Roman"/>
          <w:b/>
          <w:sz w:val="24"/>
        </w:rPr>
        <w:t xml:space="preserve">Synthea Sample Data: </w:t>
      </w:r>
      <w:r>
        <w:rPr>
          <w:rFonts w:ascii="Times New Roman" w:hAnsi="Times New Roman" w:eastAsia="Times New Roman"/>
          <w:sz w:val="24"/>
        </w:rPr>
        <w:t xml:space="preserve">Kho dữ liệu mẫu đã sinh sẵn để tham khảo cấu trúc dữ liệu synthetic. </w:t>
      </w:r>
      <w:r>
        <w:fldChar w:fldCharType="begin"/>
      </w:r>
      <w:r>
        <w:instrText xml:space="preserve"> HYPERLINK "https://github.com/synthetichealth/synthea-sample-data" \h </w:instrText>
      </w:r>
      <w:r>
        <w:fldChar w:fldCharType="separate"/>
      </w:r>
      <w:r>
        <w:rPr>
          <w:color w:val="0000FF"/>
          <w:u w:val="single"/>
        </w:rPr>
        <w:t>https://github.com/synthetichealth/synthea-sample-data</w:t>
      </w:r>
      <w:r>
        <w:rPr>
          <w:color w:val="0000FF"/>
          <w:u w:val="single"/>
        </w:rPr>
        <w:fldChar w:fldCharType="end"/>
      </w:r>
    </w:p>
    <w:p w14:paraId="47D141CE">
      <w:pPr>
        <w:pStyle w:val="23"/>
        <w:spacing w:after="60" w:line="276" w:lineRule="auto"/>
        <w:jc w:val="left"/>
      </w:pPr>
      <w:r>
        <w:rPr>
          <w:rFonts w:ascii="Times New Roman" w:hAnsi="Times New Roman" w:eastAsia="Times New Roman"/>
          <w:b/>
          <w:sz w:val="24"/>
        </w:rPr>
        <w:t xml:space="preserve">HHCRSP curated dataset 2021: </w:t>
      </w:r>
      <w:r>
        <w:rPr>
          <w:rFonts w:ascii="Times New Roman" w:hAnsi="Times New Roman" w:eastAsia="Times New Roman"/>
          <w:sz w:val="24"/>
        </w:rPr>
        <w:t xml:space="preserve">Benchmark cho bài toán Home Health Care Routing and Scheduling, có nhiều loại dịch vụ, nhiều lượt thăm và ràng buộc giữa các tuyến. </w:t>
      </w:r>
      <w:r>
        <w:fldChar w:fldCharType="begin"/>
      </w:r>
      <w:r>
        <w:instrText xml:space="preserve"> HYPERLINK "https://github.com/afkummer/hhcrsp-dataset-2021" \h </w:instrText>
      </w:r>
      <w:r>
        <w:fldChar w:fldCharType="separate"/>
      </w:r>
      <w:r>
        <w:rPr>
          <w:color w:val="0000FF"/>
          <w:u w:val="single"/>
        </w:rPr>
        <w:t>https://github.com/afkummer/hhcrsp-dataset-2021</w:t>
      </w:r>
      <w:r>
        <w:rPr>
          <w:color w:val="0000FF"/>
          <w:u w:val="single"/>
        </w:rPr>
        <w:fldChar w:fldCharType="end"/>
      </w:r>
    </w:p>
    <w:p w14:paraId="41D64F9B">
      <w:pPr>
        <w:pStyle w:val="23"/>
        <w:spacing w:after="60" w:line="276" w:lineRule="auto"/>
        <w:jc w:val="left"/>
      </w:pPr>
      <w:r>
        <w:rPr>
          <w:rFonts w:ascii="Times New Roman" w:hAnsi="Times New Roman" w:eastAsia="Times New Roman"/>
          <w:b/>
          <w:sz w:val="24"/>
        </w:rPr>
        <w:t xml:space="preserve">HHCRSP – University of Udine: </w:t>
      </w:r>
      <w:r>
        <w:rPr>
          <w:rFonts w:ascii="Times New Roman" w:hAnsi="Times New Roman" w:eastAsia="Times New Roman"/>
          <w:sz w:val="24"/>
        </w:rPr>
        <w:t xml:space="preserve">Kho dữ liệu và toolbox cho bài toán home healthcare routing and scheduling; dữ liệu JSON chứa bệnh nhân, tọa độ, time window và yêu cầu caregiver. </w:t>
      </w:r>
      <w:r>
        <w:fldChar w:fldCharType="begin"/>
      </w:r>
      <w:r>
        <w:instrText xml:space="preserve"> HYPERLINK "https://github.com/iolab-uniud/hhcrsp" \h </w:instrText>
      </w:r>
      <w:r>
        <w:fldChar w:fldCharType="separate"/>
      </w:r>
      <w:r>
        <w:rPr>
          <w:color w:val="0000FF"/>
          <w:u w:val="single"/>
        </w:rPr>
        <w:t>https://github.com/iolab-uniud/hhcrsp</w:t>
      </w:r>
      <w:r>
        <w:rPr>
          <w:color w:val="0000FF"/>
          <w:u w:val="single"/>
        </w:rPr>
        <w:fldChar w:fldCharType="end"/>
      </w:r>
    </w:p>
    <w:p w14:paraId="55B8C9FE">
      <w:pPr>
        <w:pStyle w:val="23"/>
        <w:spacing w:after="60" w:line="276" w:lineRule="auto"/>
        <w:jc w:val="left"/>
      </w:pPr>
      <w:r>
        <w:rPr>
          <w:rFonts w:ascii="Times New Roman" w:hAnsi="Times New Roman" w:eastAsia="Times New Roman"/>
          <w:b/>
          <w:sz w:val="24"/>
        </w:rPr>
        <w:t xml:space="preserve">Google OR-Tools – Employee Scheduling: </w:t>
      </w:r>
      <w:r>
        <w:rPr>
          <w:rFonts w:ascii="Times New Roman" w:hAnsi="Times New Roman" w:eastAsia="Times New Roman"/>
          <w:sz w:val="24"/>
        </w:rPr>
        <w:t xml:space="preserve">Ví dụ chính thức về lập lịch nhân viên/nurse scheduling bằng CP-SAT. </w:t>
      </w:r>
      <w:r>
        <w:fldChar w:fldCharType="begin"/>
      </w:r>
      <w:r>
        <w:instrText xml:space="preserve"> HYPERLINK "https://developers.google.com/optimization/scheduling/employee_scheduling" \h </w:instrText>
      </w:r>
      <w:r>
        <w:fldChar w:fldCharType="separate"/>
      </w:r>
      <w:r>
        <w:rPr>
          <w:color w:val="0000FF"/>
          <w:u w:val="single"/>
        </w:rPr>
        <w:t>https://developers.google.com/optimization/scheduling/employee_scheduling</w:t>
      </w:r>
      <w:r>
        <w:rPr>
          <w:color w:val="0000FF"/>
          <w:u w:val="single"/>
        </w:rPr>
        <w:fldChar w:fldCharType="end"/>
      </w:r>
    </w:p>
    <w:p w14:paraId="2D2A0990">
      <w:pPr>
        <w:pStyle w:val="23"/>
        <w:spacing w:after="60" w:line="276" w:lineRule="auto"/>
        <w:jc w:val="left"/>
      </w:pPr>
      <w:r>
        <w:rPr>
          <w:rFonts w:ascii="Times New Roman" w:hAnsi="Times New Roman" w:eastAsia="Times New Roman"/>
          <w:b/>
          <w:sz w:val="24"/>
        </w:rPr>
        <w:t xml:space="preserve">Google OR-Tools – VRPTW: </w:t>
      </w:r>
      <w:r>
        <w:rPr>
          <w:rFonts w:ascii="Times New Roman" w:hAnsi="Times New Roman" w:eastAsia="Times New Roman"/>
          <w:sz w:val="24"/>
        </w:rPr>
        <w:t xml:space="preserve">Ví dụ chính thức cho vehicle routing with time windows, hữu ích khi kết hợp lịch thăm tại nhà và thời gian di chuyển. </w:t>
      </w:r>
      <w:r>
        <w:fldChar w:fldCharType="begin"/>
      </w:r>
      <w:r>
        <w:instrText xml:space="preserve"> HYPERLINK "https://developers.google.com/optimization/routing/vrptw" \h </w:instrText>
      </w:r>
      <w:r>
        <w:fldChar w:fldCharType="separate"/>
      </w:r>
      <w:r>
        <w:rPr>
          <w:color w:val="0000FF"/>
          <w:u w:val="single"/>
        </w:rPr>
        <w:t>https://developers.google.com/optimization/routing/vrptw</w:t>
      </w:r>
      <w:r>
        <w:rPr>
          <w:color w:val="0000FF"/>
          <w:u w:val="single"/>
        </w:rPr>
        <w:fldChar w:fldCharType="end"/>
      </w:r>
    </w:p>
    <w:p w14:paraId="40BDAF8E">
      <w:pPr>
        <w:pStyle w:val="23"/>
        <w:spacing w:after="60" w:line="276" w:lineRule="auto"/>
        <w:jc w:val="left"/>
      </w:pPr>
      <w:r>
        <w:rPr>
          <w:rFonts w:ascii="Times New Roman" w:hAnsi="Times New Roman" w:eastAsia="Times New Roman"/>
          <w:b/>
          <w:sz w:val="24"/>
        </w:rPr>
        <w:t xml:space="preserve">Nominatim API: </w:t>
      </w:r>
      <w:r>
        <w:rPr>
          <w:rFonts w:ascii="Times New Roman" w:hAnsi="Times New Roman" w:eastAsia="Times New Roman"/>
          <w:sz w:val="24"/>
        </w:rPr>
        <w:t xml:space="preserve">Geocoding dựa trên OpenStreetMap; chỉ nên dùng cho demo với lượng gọi nhỏ và cần cache kết quả. </w:t>
      </w:r>
      <w:r>
        <w:fldChar w:fldCharType="begin"/>
      </w:r>
      <w:r>
        <w:instrText xml:space="preserve"> HYPERLINK "https://nominatim.org/release-docs/latest/api/Overview/" \h </w:instrText>
      </w:r>
      <w:r>
        <w:fldChar w:fldCharType="separate"/>
      </w:r>
      <w:r>
        <w:rPr>
          <w:color w:val="0000FF"/>
          <w:u w:val="single"/>
        </w:rPr>
        <w:t>https://nominatim.org/release-docs/latest/api/Overview/</w:t>
      </w:r>
      <w:r>
        <w:rPr>
          <w:color w:val="0000FF"/>
          <w:u w:val="single"/>
        </w:rPr>
        <w:fldChar w:fldCharType="end"/>
      </w:r>
    </w:p>
    <w:p w14:paraId="4804B70C">
      <w:pPr>
        <w:pStyle w:val="23"/>
        <w:spacing w:after="60" w:line="276" w:lineRule="auto"/>
        <w:jc w:val="left"/>
      </w:pPr>
      <w:r>
        <w:rPr>
          <w:rFonts w:ascii="Times New Roman" w:hAnsi="Times New Roman" w:eastAsia="Times New Roman"/>
          <w:b/>
          <w:sz w:val="24"/>
        </w:rPr>
        <w:t xml:space="preserve">Nominatim Usage Policy: </w:t>
      </w:r>
      <w:r>
        <w:rPr>
          <w:rFonts w:ascii="Times New Roman" w:hAnsi="Times New Roman" w:eastAsia="Times New Roman"/>
          <w:sz w:val="24"/>
        </w:rPr>
        <w:t xml:space="preserve">Bắt buộc đọc nếu dùng máy chủ Nominatim công cộng; có giới hạn tải và yêu cầu attribution/cache. </w:t>
      </w:r>
      <w:r>
        <w:fldChar w:fldCharType="begin"/>
      </w:r>
      <w:r>
        <w:instrText xml:space="preserve"> HYPERLINK "https://operations.osmfoundation.org/policies/nominatim/" \h </w:instrText>
      </w:r>
      <w:r>
        <w:fldChar w:fldCharType="separate"/>
      </w:r>
      <w:r>
        <w:rPr>
          <w:color w:val="0000FF"/>
          <w:u w:val="single"/>
        </w:rPr>
        <w:t>https://operations.osmfoundation.org/policies/nominatim/</w:t>
      </w:r>
      <w:r>
        <w:rPr>
          <w:color w:val="0000FF"/>
          <w:u w:val="single"/>
        </w:rPr>
        <w:fldChar w:fldCharType="end"/>
      </w:r>
    </w:p>
    <w:p w14:paraId="77EF26BD">
      <w:pPr>
        <w:spacing w:after="60" w:line="276" w:lineRule="auto"/>
      </w:pPr>
      <w:r>
        <w:rPr>
          <w:rFonts w:ascii="Times New Roman" w:hAnsi="Times New Roman" w:eastAsia="Times New Roman"/>
          <w:sz w:val="24"/>
        </w:rPr>
        <w:t>Cách tổ chức dữ liệu thực nghiệm: tạo một script Python seed_database.py để sinh nhất quán dữ liệu theo random seed. Lưu seed, số lượng nhân viên, số lượng yêu cầu, tỷ lệ yêu cầu theo kỹ năng, time-window tightness và tọa độ để có thể chạy lại cùng một kịch bản.</w:t>
      </w:r>
    </w:p>
    <w:p w14:paraId="2CAE29A1">
      <w:pPr>
        <w:pStyle w:val="2"/>
        <w:spacing w:after="60" w:line="276" w:lineRule="auto"/>
      </w:pPr>
      <w:r>
        <w:rPr>
          <w:rFonts w:ascii="Times New Roman" w:hAnsi="Times New Roman" w:eastAsia="Times New Roman"/>
          <w:b/>
          <w:sz w:val="24"/>
        </w:rPr>
        <w:t>6. Kiến trúc hệ thống và công cụ gợi 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118"/>
        <w:gridCol w:w="4139"/>
      </w:tblGrid>
      <w:tr w14:paraId="7358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vAlign w:val="center"/>
          </w:tcPr>
          <w:p w14:paraId="307FE0D4">
            <w:pPr>
              <w:spacing w:before="0" w:after="0" w:line="240" w:lineRule="auto"/>
              <w:jc w:val="left"/>
            </w:pPr>
            <w:r>
              <w:rPr>
                <w:rFonts w:ascii="Times New Roman" w:hAnsi="Times New Roman" w:eastAsia="Times New Roman"/>
                <w:b/>
                <w:sz w:val="22"/>
              </w:rPr>
              <w:t>Thành phần</w:t>
            </w:r>
          </w:p>
        </w:tc>
        <w:tc>
          <w:tcPr>
            <w:tcW w:w="3118" w:type="dxa"/>
            <w:vAlign w:val="center"/>
          </w:tcPr>
          <w:p w14:paraId="34E0E89A">
            <w:pPr>
              <w:spacing w:before="0" w:after="0" w:line="240" w:lineRule="auto"/>
              <w:jc w:val="left"/>
            </w:pPr>
            <w:r>
              <w:rPr>
                <w:rFonts w:ascii="Times New Roman" w:hAnsi="Times New Roman" w:eastAsia="Times New Roman"/>
                <w:b/>
                <w:sz w:val="22"/>
              </w:rPr>
              <w:t>Công cụ gợi ý</w:t>
            </w:r>
          </w:p>
        </w:tc>
        <w:tc>
          <w:tcPr>
            <w:tcW w:w="4139" w:type="dxa"/>
            <w:vAlign w:val="center"/>
          </w:tcPr>
          <w:p w14:paraId="33482FA4">
            <w:pPr>
              <w:spacing w:before="0" w:after="0" w:line="240" w:lineRule="auto"/>
              <w:jc w:val="left"/>
            </w:pPr>
            <w:r>
              <w:rPr>
                <w:rFonts w:ascii="Times New Roman" w:hAnsi="Times New Roman" w:eastAsia="Times New Roman"/>
                <w:b/>
                <w:sz w:val="22"/>
              </w:rPr>
              <w:t>Vai trò</w:t>
            </w:r>
          </w:p>
        </w:tc>
      </w:tr>
      <w:tr w14:paraId="33D8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4A541A8">
            <w:pPr>
              <w:spacing w:before="0" w:after="0" w:line="240" w:lineRule="auto"/>
              <w:jc w:val="left"/>
            </w:pPr>
            <w:r>
              <w:rPr>
                <w:rFonts w:ascii="Times New Roman" w:hAnsi="Times New Roman" w:eastAsia="Times New Roman"/>
                <w:sz w:val="22"/>
              </w:rPr>
              <w:t>Frontend</w:t>
            </w:r>
          </w:p>
        </w:tc>
        <w:tc>
          <w:tcPr>
            <w:tcW w:w="3118" w:type="dxa"/>
            <w:vAlign w:val="center"/>
          </w:tcPr>
          <w:p w14:paraId="72D49FF9">
            <w:pPr>
              <w:spacing w:before="0" w:after="0" w:line="240" w:lineRule="auto"/>
              <w:jc w:val="left"/>
            </w:pPr>
            <w:r>
              <w:rPr>
                <w:rFonts w:ascii="Times New Roman" w:hAnsi="Times New Roman" w:eastAsia="Times New Roman"/>
                <w:sz w:val="22"/>
              </w:rPr>
              <w:t>React + Ant Design hoặc Vue + Element Plus</w:t>
            </w:r>
          </w:p>
        </w:tc>
        <w:tc>
          <w:tcPr>
            <w:tcW w:w="4139" w:type="dxa"/>
            <w:vAlign w:val="center"/>
          </w:tcPr>
          <w:p w14:paraId="6209FA68">
            <w:pPr>
              <w:spacing w:before="0" w:after="0" w:line="240" w:lineRule="auto"/>
              <w:jc w:val="left"/>
            </w:pPr>
            <w:r>
              <w:rPr>
                <w:rFonts w:ascii="Times New Roman" w:hAnsi="Times New Roman" w:eastAsia="Times New Roman"/>
                <w:sz w:val="22"/>
              </w:rPr>
              <w:t>Giao diện quản trị, lịch, form, dashboard. Có thể dùng FullCalendar để hiển thị lịch.</w:t>
            </w:r>
          </w:p>
        </w:tc>
      </w:tr>
      <w:tr w14:paraId="0BA1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DAD1C28">
            <w:pPr>
              <w:spacing w:before="0" w:after="0" w:line="240" w:lineRule="auto"/>
              <w:jc w:val="left"/>
            </w:pPr>
            <w:r>
              <w:rPr>
                <w:rFonts w:ascii="Times New Roman" w:hAnsi="Times New Roman" w:eastAsia="Times New Roman"/>
                <w:sz w:val="22"/>
              </w:rPr>
              <w:t>Backend API</w:t>
            </w:r>
          </w:p>
        </w:tc>
        <w:tc>
          <w:tcPr>
            <w:tcW w:w="3118" w:type="dxa"/>
            <w:vAlign w:val="center"/>
          </w:tcPr>
          <w:p w14:paraId="451DE55A">
            <w:pPr>
              <w:spacing w:before="0" w:after="0" w:line="240" w:lineRule="auto"/>
              <w:jc w:val="left"/>
            </w:pPr>
            <w:r>
              <w:rPr>
                <w:rFonts w:ascii="Times New Roman" w:hAnsi="Times New Roman" w:eastAsia="Times New Roman"/>
                <w:sz w:val="22"/>
              </w:rPr>
              <w:t>FastAPI (Python)</w:t>
            </w:r>
          </w:p>
        </w:tc>
        <w:tc>
          <w:tcPr>
            <w:tcW w:w="4139" w:type="dxa"/>
            <w:vAlign w:val="center"/>
          </w:tcPr>
          <w:p w14:paraId="26F477BA">
            <w:pPr>
              <w:spacing w:before="0" w:after="0" w:line="240" w:lineRule="auto"/>
              <w:jc w:val="left"/>
            </w:pPr>
            <w:r>
              <w:rPr>
                <w:rFonts w:ascii="Times New Roman" w:hAnsi="Times New Roman" w:eastAsia="Times New Roman"/>
                <w:sz w:val="22"/>
              </w:rPr>
              <w:t>REST API, validation bằng Pydantic, dễ tích hợp OR-Tools/ML.</w:t>
            </w:r>
          </w:p>
        </w:tc>
      </w:tr>
      <w:tr w14:paraId="3D1A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C10D582">
            <w:pPr>
              <w:spacing w:before="0" w:after="0" w:line="240" w:lineRule="auto"/>
              <w:jc w:val="left"/>
            </w:pPr>
            <w:r>
              <w:rPr>
                <w:rFonts w:ascii="Times New Roman" w:hAnsi="Times New Roman" w:eastAsia="Times New Roman"/>
                <w:sz w:val="22"/>
              </w:rPr>
              <w:t>CSDL</w:t>
            </w:r>
          </w:p>
        </w:tc>
        <w:tc>
          <w:tcPr>
            <w:tcW w:w="3118" w:type="dxa"/>
            <w:vAlign w:val="center"/>
          </w:tcPr>
          <w:p w14:paraId="0CDBCE7F">
            <w:pPr>
              <w:spacing w:before="0" w:after="0" w:line="240" w:lineRule="auto"/>
              <w:jc w:val="left"/>
            </w:pPr>
            <w:r>
              <w:rPr>
                <w:rFonts w:ascii="Times New Roman" w:hAnsi="Times New Roman" w:eastAsia="Times New Roman"/>
                <w:sz w:val="22"/>
              </w:rPr>
              <w:t>PostgreSQL; tùy chọn PostGIS</w:t>
            </w:r>
          </w:p>
        </w:tc>
        <w:tc>
          <w:tcPr>
            <w:tcW w:w="4139" w:type="dxa"/>
            <w:vAlign w:val="center"/>
          </w:tcPr>
          <w:p w14:paraId="678D91AF">
            <w:pPr>
              <w:spacing w:before="0" w:after="0" w:line="240" w:lineRule="auto"/>
              <w:jc w:val="left"/>
            </w:pPr>
            <w:r>
              <w:rPr>
                <w:rFonts w:ascii="Times New Roman" w:hAnsi="Times New Roman" w:eastAsia="Times New Roman"/>
                <w:sz w:val="22"/>
              </w:rPr>
              <w:t>Quản lý dữ liệu nghiệp vụ; PostGIS nếu làm truy vấn không gian.</w:t>
            </w:r>
          </w:p>
        </w:tc>
      </w:tr>
      <w:tr w14:paraId="5077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BE63409">
            <w:pPr>
              <w:spacing w:before="0" w:after="0" w:line="240" w:lineRule="auto"/>
              <w:jc w:val="left"/>
            </w:pPr>
            <w:r>
              <w:rPr>
                <w:rFonts w:ascii="Times New Roman" w:hAnsi="Times New Roman" w:eastAsia="Times New Roman"/>
                <w:sz w:val="22"/>
              </w:rPr>
              <w:t>ORM/Migration</w:t>
            </w:r>
          </w:p>
        </w:tc>
        <w:tc>
          <w:tcPr>
            <w:tcW w:w="3118" w:type="dxa"/>
            <w:vAlign w:val="center"/>
          </w:tcPr>
          <w:p w14:paraId="59670BDE">
            <w:pPr>
              <w:spacing w:before="0" w:after="0" w:line="240" w:lineRule="auto"/>
              <w:jc w:val="left"/>
            </w:pPr>
            <w:r>
              <w:rPr>
                <w:rFonts w:ascii="Times New Roman" w:hAnsi="Times New Roman" w:eastAsia="Times New Roman"/>
                <w:sz w:val="22"/>
              </w:rPr>
              <w:t>SQLAlchemy + Alembic</w:t>
            </w:r>
          </w:p>
        </w:tc>
        <w:tc>
          <w:tcPr>
            <w:tcW w:w="4139" w:type="dxa"/>
            <w:vAlign w:val="center"/>
          </w:tcPr>
          <w:p w14:paraId="613F323E">
            <w:pPr>
              <w:spacing w:before="0" w:after="0" w:line="240" w:lineRule="auto"/>
              <w:jc w:val="left"/>
            </w:pPr>
            <w:r>
              <w:rPr>
                <w:rFonts w:ascii="Times New Roman" w:hAnsi="Times New Roman" w:eastAsia="Times New Roman"/>
                <w:sz w:val="22"/>
              </w:rPr>
              <w:t>Mô hình dữ liệu, migration và seed database.</w:t>
            </w:r>
          </w:p>
        </w:tc>
      </w:tr>
      <w:tr w14:paraId="5D0E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C9B90BC">
            <w:pPr>
              <w:spacing w:before="0" w:after="0" w:line="240" w:lineRule="auto"/>
              <w:jc w:val="left"/>
            </w:pPr>
            <w:r>
              <w:rPr>
                <w:rFonts w:ascii="Times New Roman" w:hAnsi="Times New Roman" w:eastAsia="Times New Roman"/>
                <w:sz w:val="22"/>
              </w:rPr>
              <w:t>Xác thực</w:t>
            </w:r>
          </w:p>
        </w:tc>
        <w:tc>
          <w:tcPr>
            <w:tcW w:w="3118" w:type="dxa"/>
            <w:vAlign w:val="center"/>
          </w:tcPr>
          <w:p w14:paraId="470C3F35">
            <w:pPr>
              <w:spacing w:before="0" w:after="0" w:line="240" w:lineRule="auto"/>
              <w:jc w:val="left"/>
            </w:pPr>
            <w:r>
              <w:rPr>
                <w:rFonts w:ascii="Times New Roman" w:hAnsi="Times New Roman" w:eastAsia="Times New Roman"/>
                <w:sz w:val="22"/>
              </w:rPr>
              <w:t>JWT + RBAC</w:t>
            </w:r>
          </w:p>
        </w:tc>
        <w:tc>
          <w:tcPr>
            <w:tcW w:w="4139" w:type="dxa"/>
            <w:vAlign w:val="center"/>
          </w:tcPr>
          <w:p w14:paraId="3BE1B5F6">
            <w:pPr>
              <w:spacing w:before="0" w:after="0" w:line="240" w:lineRule="auto"/>
              <w:jc w:val="left"/>
            </w:pPr>
            <w:r>
              <w:rPr>
                <w:rFonts w:ascii="Times New Roman" w:hAnsi="Times New Roman" w:eastAsia="Times New Roman"/>
                <w:sz w:val="22"/>
              </w:rPr>
              <w:t>Phân quyền theo vai trò và endpoint.</w:t>
            </w:r>
          </w:p>
        </w:tc>
      </w:tr>
      <w:tr w14:paraId="2765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D360AFE">
            <w:pPr>
              <w:spacing w:before="0" w:after="0" w:line="240" w:lineRule="auto"/>
              <w:jc w:val="left"/>
            </w:pPr>
            <w:r>
              <w:rPr>
                <w:rFonts w:ascii="Times New Roman" w:hAnsi="Times New Roman" w:eastAsia="Times New Roman"/>
                <w:b w:val="0"/>
                <w:sz w:val="22"/>
              </w:rPr>
              <w:t>AI – tối ưu hóa</w:t>
            </w:r>
          </w:p>
        </w:tc>
        <w:tc>
          <w:tcPr>
            <w:tcW w:w="3118" w:type="dxa"/>
            <w:vAlign w:val="center"/>
          </w:tcPr>
          <w:p w14:paraId="7AA01B1D">
            <w:pPr>
              <w:spacing w:before="0" w:after="0" w:line="240" w:lineRule="auto"/>
              <w:jc w:val="left"/>
            </w:pPr>
            <w:r>
              <w:rPr>
                <w:rFonts w:ascii="Times New Roman" w:hAnsi="Times New Roman" w:eastAsia="Times New Roman"/>
                <w:b w:val="0"/>
                <w:sz w:val="22"/>
              </w:rPr>
              <w:t>Google OR-Tools CP-SAT / Routing Solver</w:t>
            </w:r>
          </w:p>
        </w:tc>
        <w:tc>
          <w:tcPr>
            <w:tcW w:w="4139" w:type="dxa"/>
            <w:vAlign w:val="center"/>
          </w:tcPr>
          <w:p w14:paraId="240E75F9">
            <w:pPr>
              <w:spacing w:before="0" w:after="0" w:line="240" w:lineRule="auto"/>
              <w:jc w:val="left"/>
            </w:pPr>
            <w:r>
              <w:rPr>
                <w:rFonts w:ascii="Times New Roman" w:hAnsi="Times New Roman" w:eastAsia="Times New Roman"/>
                <w:b w:val="0"/>
                <w:sz w:val="22"/>
              </w:rPr>
              <w:t>Tạo lịch và điều phối thỏa ràng buộc, tối thiểu hóa travel/overtime và cân bằng tải.</w:t>
            </w:r>
          </w:p>
        </w:tc>
      </w:tr>
      <w:tr w14:paraId="04E0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1FE10141">
            <w:pPr>
              <w:spacing w:before="0" w:after="0" w:line="240" w:lineRule="auto"/>
              <w:jc w:val="left"/>
            </w:pPr>
            <w:r>
              <w:rPr>
                <w:rFonts w:ascii="Times New Roman" w:hAnsi="Times New Roman" w:eastAsia="Times New Roman"/>
                <w:b w:val="0"/>
                <w:sz w:val="22"/>
              </w:rPr>
              <w:t>AI – học máy</w:t>
            </w:r>
          </w:p>
        </w:tc>
        <w:tc>
          <w:tcPr>
            <w:tcW w:w="3118" w:type="dxa"/>
            <w:vAlign w:val="center"/>
          </w:tcPr>
          <w:p w14:paraId="3DB39080">
            <w:pPr>
              <w:spacing w:before="0" w:after="0" w:line="240" w:lineRule="auto"/>
              <w:jc w:val="left"/>
            </w:pPr>
            <w:r>
              <w:rPr>
                <w:rFonts w:ascii="Times New Roman" w:hAnsi="Times New Roman" w:eastAsia="Times New Roman"/>
                <w:b w:val="0"/>
                <w:sz w:val="22"/>
              </w:rPr>
              <w:t>scikit-learn / XGBoost + joblib</w:t>
            </w:r>
          </w:p>
        </w:tc>
        <w:tc>
          <w:tcPr>
            <w:tcW w:w="4139" w:type="dxa"/>
            <w:vAlign w:val="center"/>
          </w:tcPr>
          <w:p w14:paraId="71940DF6">
            <w:pPr>
              <w:spacing w:before="0" w:after="0" w:line="240" w:lineRule="auto"/>
              <w:jc w:val="left"/>
            </w:pPr>
            <w:r>
              <w:rPr>
                <w:rFonts w:ascii="Times New Roman" w:hAnsi="Times New Roman" w:eastAsia="Times New Roman"/>
                <w:b w:val="0"/>
                <w:sz w:val="22"/>
              </w:rPr>
              <w:t>Bắt buộc huấn luyện mô hình dự báo thời lượng dịch vụ; lưu model artifact/version để backend sử dụng khi lập lịch.</w:t>
            </w:r>
          </w:p>
        </w:tc>
      </w:tr>
      <w:tr w14:paraId="537AD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D0A6638">
            <w:pPr>
              <w:spacing w:before="0" w:after="0" w:line="240" w:lineRule="auto"/>
              <w:jc w:val="left"/>
            </w:pPr>
            <w:r>
              <w:rPr>
                <w:rFonts w:ascii="Times New Roman" w:hAnsi="Times New Roman" w:eastAsia="Times New Roman"/>
                <w:sz w:val="22"/>
              </w:rPr>
              <w:t>Bản đồ</w:t>
            </w:r>
          </w:p>
        </w:tc>
        <w:tc>
          <w:tcPr>
            <w:tcW w:w="3118" w:type="dxa"/>
            <w:vAlign w:val="center"/>
          </w:tcPr>
          <w:p w14:paraId="03002F57">
            <w:pPr>
              <w:spacing w:before="0" w:after="0" w:line="240" w:lineRule="auto"/>
              <w:jc w:val="left"/>
            </w:pPr>
            <w:r>
              <w:rPr>
                <w:rFonts w:ascii="Times New Roman" w:hAnsi="Times New Roman" w:eastAsia="Times New Roman"/>
                <w:sz w:val="22"/>
              </w:rPr>
              <w:t>Leaflet + OpenStreetMap; geocoding/routing theo dịch vụ phù hợp</w:t>
            </w:r>
          </w:p>
        </w:tc>
        <w:tc>
          <w:tcPr>
            <w:tcW w:w="4139" w:type="dxa"/>
            <w:vAlign w:val="center"/>
          </w:tcPr>
          <w:p w14:paraId="3924CA8A">
            <w:pPr>
              <w:spacing w:before="0" w:after="0" w:line="240" w:lineRule="auto"/>
              <w:jc w:val="left"/>
            </w:pPr>
            <w:r>
              <w:rPr>
                <w:rFonts w:ascii="Times New Roman" w:hAnsi="Times New Roman" w:eastAsia="Times New Roman"/>
                <w:sz w:val="22"/>
              </w:rPr>
              <w:t>Hiển thị điểm dịch vụ, tuyến dự kiến; phải tuân thủ điều khoản nguồn dữ liệu/API.</w:t>
            </w:r>
          </w:p>
        </w:tc>
      </w:tr>
      <w:tr w14:paraId="177A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9ABE975">
            <w:pPr>
              <w:spacing w:before="0" w:after="0" w:line="240" w:lineRule="auto"/>
              <w:jc w:val="left"/>
            </w:pPr>
            <w:r>
              <w:rPr>
                <w:rFonts w:ascii="Times New Roman" w:hAnsi="Times New Roman" w:eastAsia="Times New Roman"/>
                <w:sz w:val="22"/>
              </w:rPr>
              <w:t>Phân tích</w:t>
            </w:r>
          </w:p>
        </w:tc>
        <w:tc>
          <w:tcPr>
            <w:tcW w:w="3118" w:type="dxa"/>
            <w:vAlign w:val="center"/>
          </w:tcPr>
          <w:p w14:paraId="4327FD4D">
            <w:pPr>
              <w:spacing w:before="0" w:after="0" w:line="240" w:lineRule="auto"/>
              <w:jc w:val="left"/>
            </w:pPr>
            <w:r>
              <w:rPr>
                <w:rFonts w:ascii="Times New Roman" w:hAnsi="Times New Roman" w:eastAsia="Times New Roman"/>
                <w:sz w:val="22"/>
              </w:rPr>
              <w:t>Pandas, NumPy, Matplotlib</w:t>
            </w:r>
          </w:p>
        </w:tc>
        <w:tc>
          <w:tcPr>
            <w:tcW w:w="4139" w:type="dxa"/>
            <w:vAlign w:val="center"/>
          </w:tcPr>
          <w:p w14:paraId="702D5DF8">
            <w:pPr>
              <w:spacing w:before="0" w:after="0" w:line="240" w:lineRule="auto"/>
              <w:jc w:val="left"/>
            </w:pPr>
            <w:r>
              <w:rPr>
                <w:rFonts w:ascii="Times New Roman" w:hAnsi="Times New Roman" w:eastAsia="Times New Roman"/>
                <w:sz w:val="22"/>
              </w:rPr>
              <w:t>Tiền xử lý và thực nghiệm.</w:t>
            </w:r>
          </w:p>
        </w:tc>
      </w:tr>
      <w:tr w14:paraId="47DA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F482539">
            <w:pPr>
              <w:spacing w:before="0" w:after="0" w:line="240" w:lineRule="auto"/>
              <w:jc w:val="left"/>
            </w:pPr>
            <w:r>
              <w:rPr>
                <w:rFonts w:ascii="Times New Roman" w:hAnsi="Times New Roman" w:eastAsia="Times New Roman"/>
                <w:sz w:val="22"/>
              </w:rPr>
              <w:t>Kiểm thử</w:t>
            </w:r>
          </w:p>
        </w:tc>
        <w:tc>
          <w:tcPr>
            <w:tcW w:w="3118" w:type="dxa"/>
            <w:vAlign w:val="center"/>
          </w:tcPr>
          <w:p w14:paraId="6DC8D9F7">
            <w:pPr>
              <w:spacing w:before="0" w:after="0" w:line="240" w:lineRule="auto"/>
              <w:jc w:val="left"/>
            </w:pPr>
            <w:r>
              <w:rPr>
                <w:rFonts w:ascii="Times New Roman" w:hAnsi="Times New Roman" w:eastAsia="Times New Roman"/>
                <w:sz w:val="22"/>
              </w:rPr>
              <w:t>pytest, Postman/Bruno</w:t>
            </w:r>
          </w:p>
        </w:tc>
        <w:tc>
          <w:tcPr>
            <w:tcW w:w="4139" w:type="dxa"/>
            <w:vAlign w:val="center"/>
          </w:tcPr>
          <w:p w14:paraId="4D5EC5E7">
            <w:pPr>
              <w:spacing w:before="0" w:after="0" w:line="240" w:lineRule="auto"/>
              <w:jc w:val="left"/>
            </w:pPr>
            <w:r>
              <w:rPr>
                <w:rFonts w:ascii="Times New Roman" w:hAnsi="Times New Roman" w:eastAsia="Times New Roman"/>
                <w:sz w:val="22"/>
              </w:rPr>
              <w:t>Unit test, API test, integration test.</w:t>
            </w:r>
          </w:p>
        </w:tc>
      </w:tr>
      <w:tr w14:paraId="7816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36EC232B">
            <w:pPr>
              <w:spacing w:before="0" w:after="0" w:line="240" w:lineRule="auto"/>
              <w:jc w:val="left"/>
            </w:pPr>
            <w:r>
              <w:rPr>
                <w:rFonts w:ascii="Times New Roman" w:hAnsi="Times New Roman" w:eastAsia="Times New Roman"/>
                <w:sz w:val="22"/>
              </w:rPr>
              <w:t>Triển khai</w:t>
            </w:r>
          </w:p>
        </w:tc>
        <w:tc>
          <w:tcPr>
            <w:tcW w:w="3118" w:type="dxa"/>
            <w:vAlign w:val="center"/>
          </w:tcPr>
          <w:p w14:paraId="1C0E06A9">
            <w:pPr>
              <w:spacing w:before="0" w:after="0" w:line="240" w:lineRule="auto"/>
              <w:jc w:val="left"/>
            </w:pPr>
            <w:r>
              <w:rPr>
                <w:rFonts w:ascii="Times New Roman" w:hAnsi="Times New Roman" w:eastAsia="Times New Roman"/>
                <w:sz w:val="22"/>
              </w:rPr>
              <w:t>Docker Compose</w:t>
            </w:r>
          </w:p>
        </w:tc>
        <w:tc>
          <w:tcPr>
            <w:tcW w:w="4139" w:type="dxa"/>
            <w:vAlign w:val="center"/>
          </w:tcPr>
          <w:p w14:paraId="6122334C">
            <w:pPr>
              <w:spacing w:before="0" w:after="0" w:line="240" w:lineRule="auto"/>
              <w:jc w:val="left"/>
            </w:pPr>
            <w:r>
              <w:rPr>
                <w:rFonts w:ascii="Times New Roman" w:hAnsi="Times New Roman" w:eastAsia="Times New Roman"/>
                <w:sz w:val="22"/>
              </w:rPr>
              <w:t>Đóng gói frontend/backend/database; thuận lợi demo và chấm đồ án.</w:t>
            </w:r>
          </w:p>
        </w:tc>
      </w:tr>
    </w:tbl>
    <w:p w14:paraId="1C530343">
      <w:pPr>
        <w:spacing w:after="60" w:line="276" w:lineRule="auto"/>
      </w:pPr>
    </w:p>
    <w:p w14:paraId="37B0E7B3">
      <w:pPr>
        <w:pStyle w:val="2"/>
        <w:spacing w:after="60" w:line="276" w:lineRule="auto"/>
      </w:pPr>
      <w:r>
        <w:rPr>
          <w:rFonts w:ascii="Times New Roman" w:hAnsi="Times New Roman" w:eastAsia="Times New Roman"/>
          <w:b/>
          <w:sz w:val="24"/>
        </w:rPr>
        <w:t>7. Các chức năng cần triển khai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2438"/>
        <w:gridCol w:w="4932"/>
        <w:gridCol w:w="1191"/>
      </w:tblGrid>
      <w:tr w14:paraId="44125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67" w:type="dxa"/>
            <w:vAlign w:val="center"/>
          </w:tcPr>
          <w:p w14:paraId="18B58703">
            <w:pPr>
              <w:spacing w:before="0" w:after="0" w:line="240" w:lineRule="auto"/>
              <w:jc w:val="left"/>
            </w:pPr>
            <w:r>
              <w:rPr>
                <w:rFonts w:ascii="Times New Roman" w:hAnsi="Times New Roman" w:eastAsia="Times New Roman"/>
                <w:b/>
                <w:sz w:val="22"/>
              </w:rPr>
              <w:t>STT</w:t>
            </w:r>
          </w:p>
        </w:tc>
        <w:tc>
          <w:tcPr>
            <w:tcW w:w="2438" w:type="dxa"/>
            <w:vAlign w:val="center"/>
          </w:tcPr>
          <w:p w14:paraId="07092E6C">
            <w:pPr>
              <w:spacing w:before="0" w:after="0" w:line="240" w:lineRule="auto"/>
              <w:jc w:val="left"/>
            </w:pPr>
            <w:r>
              <w:rPr>
                <w:rFonts w:ascii="Times New Roman" w:hAnsi="Times New Roman" w:eastAsia="Times New Roman"/>
                <w:b/>
                <w:sz w:val="22"/>
              </w:rPr>
              <w:t>Chức năng</w:t>
            </w:r>
          </w:p>
        </w:tc>
        <w:tc>
          <w:tcPr>
            <w:tcW w:w="4932" w:type="dxa"/>
            <w:vAlign w:val="center"/>
          </w:tcPr>
          <w:p w14:paraId="06469EC8">
            <w:pPr>
              <w:spacing w:before="0" w:after="0" w:line="240" w:lineRule="auto"/>
              <w:jc w:val="left"/>
            </w:pPr>
            <w:r>
              <w:rPr>
                <w:rFonts w:ascii="Times New Roman" w:hAnsi="Times New Roman" w:eastAsia="Times New Roman"/>
                <w:b/>
                <w:sz w:val="22"/>
              </w:rPr>
              <w:t>Yêu cầu thực hiện</w:t>
            </w:r>
          </w:p>
        </w:tc>
        <w:tc>
          <w:tcPr>
            <w:tcW w:w="1191" w:type="dxa"/>
            <w:vAlign w:val="center"/>
          </w:tcPr>
          <w:p w14:paraId="5E462550">
            <w:pPr>
              <w:spacing w:before="0" w:after="0" w:line="240" w:lineRule="auto"/>
              <w:jc w:val="left"/>
            </w:pPr>
            <w:r>
              <w:rPr>
                <w:rFonts w:ascii="Times New Roman" w:hAnsi="Times New Roman" w:eastAsia="Times New Roman"/>
                <w:b/>
                <w:sz w:val="22"/>
              </w:rPr>
              <w:t>Mức</w:t>
            </w:r>
          </w:p>
        </w:tc>
      </w:tr>
      <w:tr w14:paraId="67D0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0E03C795">
            <w:pPr>
              <w:spacing w:before="0" w:after="0" w:line="240" w:lineRule="auto"/>
              <w:jc w:val="left"/>
            </w:pPr>
            <w:r>
              <w:rPr>
                <w:rFonts w:ascii="Times New Roman" w:hAnsi="Times New Roman" w:eastAsia="Times New Roman"/>
                <w:sz w:val="22"/>
              </w:rPr>
              <w:t>1</w:t>
            </w:r>
          </w:p>
        </w:tc>
        <w:tc>
          <w:tcPr>
            <w:tcW w:w="2438" w:type="dxa"/>
            <w:vAlign w:val="center"/>
          </w:tcPr>
          <w:p w14:paraId="420C5A2C">
            <w:pPr>
              <w:spacing w:before="0" w:after="0" w:line="240" w:lineRule="auto"/>
              <w:jc w:val="left"/>
            </w:pPr>
            <w:r>
              <w:rPr>
                <w:rFonts w:ascii="Times New Roman" w:hAnsi="Times New Roman" w:eastAsia="Times New Roman"/>
                <w:sz w:val="22"/>
              </w:rPr>
              <w:t>Đăng nhập và phân quyền</w:t>
            </w:r>
          </w:p>
        </w:tc>
        <w:tc>
          <w:tcPr>
            <w:tcW w:w="4932" w:type="dxa"/>
            <w:vAlign w:val="center"/>
          </w:tcPr>
          <w:p w14:paraId="6EEC28EA">
            <w:pPr>
              <w:spacing w:before="0" w:after="0" w:line="240" w:lineRule="auto"/>
              <w:jc w:val="left"/>
            </w:pPr>
            <w:r>
              <w:rPr>
                <w:rFonts w:ascii="Times New Roman" w:hAnsi="Times New Roman" w:eastAsia="Times New Roman"/>
                <w:sz w:val="22"/>
              </w:rPr>
              <w:t>Đăng nhập/đăng xuất; đổi mật khẩu; giới hạn chức năng theo role; ghi nhật ký các thao tác quan trọng.</w:t>
            </w:r>
          </w:p>
        </w:tc>
        <w:tc>
          <w:tcPr>
            <w:tcW w:w="1191" w:type="dxa"/>
            <w:vAlign w:val="center"/>
          </w:tcPr>
          <w:p w14:paraId="74EA9E87">
            <w:pPr>
              <w:spacing w:before="0" w:after="0" w:line="240" w:lineRule="auto"/>
              <w:jc w:val="left"/>
            </w:pPr>
            <w:r>
              <w:rPr>
                <w:rFonts w:ascii="Times New Roman" w:hAnsi="Times New Roman" w:eastAsia="Times New Roman"/>
                <w:sz w:val="22"/>
              </w:rPr>
              <w:t>Bắt buộc</w:t>
            </w:r>
          </w:p>
        </w:tc>
      </w:tr>
      <w:tr w14:paraId="0E77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47FAD453">
            <w:pPr>
              <w:spacing w:before="0" w:after="0" w:line="240" w:lineRule="auto"/>
              <w:jc w:val="left"/>
            </w:pPr>
            <w:r>
              <w:rPr>
                <w:rFonts w:ascii="Times New Roman" w:hAnsi="Times New Roman" w:eastAsia="Times New Roman"/>
                <w:sz w:val="22"/>
              </w:rPr>
              <w:t>2</w:t>
            </w:r>
          </w:p>
        </w:tc>
        <w:tc>
          <w:tcPr>
            <w:tcW w:w="2438" w:type="dxa"/>
            <w:vAlign w:val="center"/>
          </w:tcPr>
          <w:p w14:paraId="7CB05BB3">
            <w:pPr>
              <w:spacing w:before="0" w:after="0" w:line="240" w:lineRule="auto"/>
              <w:jc w:val="left"/>
            </w:pPr>
            <w:r>
              <w:rPr>
                <w:rFonts w:ascii="Times New Roman" w:hAnsi="Times New Roman" w:eastAsia="Times New Roman"/>
                <w:sz w:val="22"/>
              </w:rPr>
              <w:t>Quản lý khách hàng</w:t>
            </w:r>
          </w:p>
        </w:tc>
        <w:tc>
          <w:tcPr>
            <w:tcW w:w="4932" w:type="dxa"/>
            <w:vAlign w:val="center"/>
          </w:tcPr>
          <w:p w14:paraId="14BAE348">
            <w:pPr>
              <w:spacing w:before="0" w:after="0" w:line="240" w:lineRule="auto"/>
              <w:jc w:val="left"/>
            </w:pPr>
            <w:r>
              <w:rPr>
                <w:rFonts w:ascii="Times New Roman" w:hAnsi="Times New Roman" w:eastAsia="Times New Roman"/>
                <w:sz w:val="22"/>
              </w:rPr>
              <w:t>CRUD; địa chỉ/tọa độ; người liên hệ; lịch sử yêu cầu và lịch chăm sóc.</w:t>
            </w:r>
          </w:p>
        </w:tc>
        <w:tc>
          <w:tcPr>
            <w:tcW w:w="1191" w:type="dxa"/>
            <w:vAlign w:val="center"/>
          </w:tcPr>
          <w:p w14:paraId="60AE015E">
            <w:pPr>
              <w:spacing w:before="0" w:after="0" w:line="240" w:lineRule="auto"/>
              <w:jc w:val="left"/>
            </w:pPr>
            <w:r>
              <w:rPr>
                <w:rFonts w:ascii="Times New Roman" w:hAnsi="Times New Roman" w:eastAsia="Times New Roman"/>
                <w:sz w:val="22"/>
              </w:rPr>
              <w:t>Bắt buộc</w:t>
            </w:r>
          </w:p>
        </w:tc>
      </w:tr>
      <w:tr w14:paraId="5F85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15A58B7C">
            <w:pPr>
              <w:spacing w:before="0" w:after="0" w:line="240" w:lineRule="auto"/>
              <w:jc w:val="left"/>
            </w:pPr>
            <w:r>
              <w:rPr>
                <w:rFonts w:ascii="Times New Roman" w:hAnsi="Times New Roman" w:eastAsia="Times New Roman"/>
                <w:sz w:val="22"/>
              </w:rPr>
              <w:t>3</w:t>
            </w:r>
          </w:p>
        </w:tc>
        <w:tc>
          <w:tcPr>
            <w:tcW w:w="2438" w:type="dxa"/>
            <w:vAlign w:val="center"/>
          </w:tcPr>
          <w:p w14:paraId="0AE4D53D">
            <w:pPr>
              <w:spacing w:before="0" w:after="0" w:line="240" w:lineRule="auto"/>
              <w:jc w:val="left"/>
            </w:pPr>
            <w:r>
              <w:rPr>
                <w:rFonts w:ascii="Times New Roman" w:hAnsi="Times New Roman" w:eastAsia="Times New Roman"/>
                <w:sz w:val="22"/>
              </w:rPr>
              <w:t>Quản lý nhân viên</w:t>
            </w:r>
          </w:p>
        </w:tc>
        <w:tc>
          <w:tcPr>
            <w:tcW w:w="4932" w:type="dxa"/>
            <w:vAlign w:val="center"/>
          </w:tcPr>
          <w:p w14:paraId="07D539B0">
            <w:pPr>
              <w:spacing w:before="0" w:after="0" w:line="240" w:lineRule="auto"/>
              <w:jc w:val="left"/>
            </w:pPr>
            <w:r>
              <w:rPr>
                <w:rFonts w:ascii="Times New Roman" w:hAnsi="Times New Roman" w:eastAsia="Times New Roman"/>
                <w:sz w:val="22"/>
              </w:rPr>
              <w:t>CRUD; loại nhân viên; kỹ năng/chứng chỉ; vị trí cơ sở; tải tối đa; trạng thái.</w:t>
            </w:r>
          </w:p>
        </w:tc>
        <w:tc>
          <w:tcPr>
            <w:tcW w:w="1191" w:type="dxa"/>
            <w:vAlign w:val="center"/>
          </w:tcPr>
          <w:p w14:paraId="1A12D514">
            <w:pPr>
              <w:spacing w:before="0" w:after="0" w:line="240" w:lineRule="auto"/>
              <w:jc w:val="left"/>
            </w:pPr>
            <w:r>
              <w:rPr>
                <w:rFonts w:ascii="Times New Roman" w:hAnsi="Times New Roman" w:eastAsia="Times New Roman"/>
                <w:sz w:val="22"/>
              </w:rPr>
              <w:t>Bắt buộc</w:t>
            </w:r>
          </w:p>
        </w:tc>
      </w:tr>
      <w:tr w14:paraId="5243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121C11A0">
            <w:pPr>
              <w:spacing w:before="0" w:after="0" w:line="240" w:lineRule="auto"/>
              <w:jc w:val="left"/>
            </w:pPr>
            <w:r>
              <w:rPr>
                <w:rFonts w:ascii="Times New Roman" w:hAnsi="Times New Roman" w:eastAsia="Times New Roman"/>
                <w:sz w:val="22"/>
              </w:rPr>
              <w:t>4</w:t>
            </w:r>
          </w:p>
        </w:tc>
        <w:tc>
          <w:tcPr>
            <w:tcW w:w="2438" w:type="dxa"/>
            <w:vAlign w:val="center"/>
          </w:tcPr>
          <w:p w14:paraId="59DCE7F0">
            <w:pPr>
              <w:spacing w:before="0" w:after="0" w:line="240" w:lineRule="auto"/>
              <w:jc w:val="left"/>
            </w:pPr>
            <w:r>
              <w:rPr>
                <w:rFonts w:ascii="Times New Roman" w:hAnsi="Times New Roman" w:eastAsia="Times New Roman"/>
                <w:sz w:val="22"/>
              </w:rPr>
              <w:t>Quản lý dịch vụ/kỹ năng</w:t>
            </w:r>
          </w:p>
        </w:tc>
        <w:tc>
          <w:tcPr>
            <w:tcW w:w="4932" w:type="dxa"/>
            <w:vAlign w:val="center"/>
          </w:tcPr>
          <w:p w14:paraId="0ABAC09A">
            <w:pPr>
              <w:spacing w:before="0" w:after="0" w:line="240" w:lineRule="auto"/>
              <w:jc w:val="left"/>
            </w:pPr>
            <w:r>
              <w:rPr>
                <w:rFonts w:ascii="Times New Roman" w:hAnsi="Times New Roman" w:eastAsia="Times New Roman"/>
                <w:sz w:val="22"/>
              </w:rPr>
              <w:t>Khai báo thời lượng mặc định, yêu cầu kỹ năng tối thiểu và trạng thái hoạt động.</w:t>
            </w:r>
          </w:p>
        </w:tc>
        <w:tc>
          <w:tcPr>
            <w:tcW w:w="1191" w:type="dxa"/>
            <w:vAlign w:val="center"/>
          </w:tcPr>
          <w:p w14:paraId="397B8254">
            <w:pPr>
              <w:spacing w:before="0" w:after="0" w:line="240" w:lineRule="auto"/>
              <w:jc w:val="left"/>
            </w:pPr>
            <w:r>
              <w:rPr>
                <w:rFonts w:ascii="Times New Roman" w:hAnsi="Times New Roman" w:eastAsia="Times New Roman"/>
                <w:sz w:val="22"/>
              </w:rPr>
              <w:t>Bắt buộc</w:t>
            </w:r>
          </w:p>
        </w:tc>
      </w:tr>
      <w:tr w14:paraId="6083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05AC7C1C">
            <w:pPr>
              <w:spacing w:before="0" w:after="0" w:line="240" w:lineRule="auto"/>
              <w:jc w:val="left"/>
            </w:pPr>
            <w:r>
              <w:rPr>
                <w:rFonts w:ascii="Times New Roman" w:hAnsi="Times New Roman" w:eastAsia="Times New Roman"/>
                <w:sz w:val="22"/>
              </w:rPr>
              <w:t>5</w:t>
            </w:r>
          </w:p>
        </w:tc>
        <w:tc>
          <w:tcPr>
            <w:tcW w:w="2438" w:type="dxa"/>
            <w:vAlign w:val="center"/>
          </w:tcPr>
          <w:p w14:paraId="4521F2EC">
            <w:pPr>
              <w:spacing w:before="0" w:after="0" w:line="240" w:lineRule="auto"/>
              <w:jc w:val="left"/>
            </w:pPr>
            <w:r>
              <w:rPr>
                <w:rFonts w:ascii="Times New Roman" w:hAnsi="Times New Roman" w:eastAsia="Times New Roman"/>
                <w:sz w:val="22"/>
              </w:rPr>
              <w:t>Quản lý lịch làm/rảnh/nghỉ</w:t>
            </w:r>
          </w:p>
        </w:tc>
        <w:tc>
          <w:tcPr>
            <w:tcW w:w="4932" w:type="dxa"/>
            <w:vAlign w:val="center"/>
          </w:tcPr>
          <w:p w14:paraId="42711CC7">
            <w:pPr>
              <w:spacing w:before="0" w:after="0" w:line="240" w:lineRule="auto"/>
              <w:jc w:val="left"/>
            </w:pPr>
            <w:r>
              <w:rPr>
                <w:rFonts w:ascii="Times New Roman" w:hAnsi="Times New Roman" w:eastAsia="Times New Roman"/>
                <w:sz w:val="22"/>
              </w:rPr>
              <w:t>Khai báo availability; kiểm tra overlap; phê duyệt nghỉ nếu triển khai.</w:t>
            </w:r>
          </w:p>
        </w:tc>
        <w:tc>
          <w:tcPr>
            <w:tcW w:w="1191" w:type="dxa"/>
            <w:vAlign w:val="center"/>
          </w:tcPr>
          <w:p w14:paraId="0869DE5B">
            <w:pPr>
              <w:spacing w:before="0" w:after="0" w:line="240" w:lineRule="auto"/>
              <w:jc w:val="left"/>
            </w:pPr>
            <w:r>
              <w:rPr>
                <w:rFonts w:ascii="Times New Roman" w:hAnsi="Times New Roman" w:eastAsia="Times New Roman"/>
                <w:sz w:val="22"/>
              </w:rPr>
              <w:t>Bắt buộc</w:t>
            </w:r>
          </w:p>
        </w:tc>
      </w:tr>
      <w:tr w14:paraId="472E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41B2AE7F">
            <w:pPr>
              <w:spacing w:before="0" w:after="0" w:line="240" w:lineRule="auto"/>
              <w:jc w:val="left"/>
            </w:pPr>
            <w:r>
              <w:rPr>
                <w:rFonts w:ascii="Times New Roman" w:hAnsi="Times New Roman" w:eastAsia="Times New Roman"/>
                <w:sz w:val="22"/>
              </w:rPr>
              <w:t>6</w:t>
            </w:r>
          </w:p>
        </w:tc>
        <w:tc>
          <w:tcPr>
            <w:tcW w:w="2438" w:type="dxa"/>
            <w:vAlign w:val="center"/>
          </w:tcPr>
          <w:p w14:paraId="7EDD0517">
            <w:pPr>
              <w:spacing w:before="0" w:after="0" w:line="240" w:lineRule="auto"/>
              <w:jc w:val="left"/>
            </w:pPr>
            <w:r>
              <w:rPr>
                <w:rFonts w:ascii="Times New Roman" w:hAnsi="Times New Roman" w:eastAsia="Times New Roman"/>
                <w:sz w:val="22"/>
              </w:rPr>
              <w:t>Tiếp nhận yêu cầu chăm sóc</w:t>
            </w:r>
          </w:p>
        </w:tc>
        <w:tc>
          <w:tcPr>
            <w:tcW w:w="4932" w:type="dxa"/>
            <w:vAlign w:val="center"/>
          </w:tcPr>
          <w:p w14:paraId="00194416">
            <w:pPr>
              <w:spacing w:before="0" w:after="0" w:line="240" w:lineRule="auto"/>
              <w:jc w:val="left"/>
            </w:pPr>
            <w:r>
              <w:rPr>
                <w:rFonts w:ascii="Times New Roman" w:hAnsi="Times New Roman" w:eastAsia="Times New Roman"/>
                <w:sz w:val="22"/>
              </w:rPr>
              <w:t>Chọn dịch vụ, khung giờ, thời lượng, địa chỉ, ưu tiên nghiệp vụ; xác thực dữ liệu đầu vào.</w:t>
            </w:r>
          </w:p>
        </w:tc>
        <w:tc>
          <w:tcPr>
            <w:tcW w:w="1191" w:type="dxa"/>
            <w:vAlign w:val="center"/>
          </w:tcPr>
          <w:p w14:paraId="6455B5DD">
            <w:pPr>
              <w:spacing w:before="0" w:after="0" w:line="240" w:lineRule="auto"/>
              <w:jc w:val="left"/>
            </w:pPr>
            <w:r>
              <w:rPr>
                <w:rFonts w:ascii="Times New Roman" w:hAnsi="Times New Roman" w:eastAsia="Times New Roman"/>
                <w:sz w:val="22"/>
              </w:rPr>
              <w:t>Bắt buộc</w:t>
            </w:r>
          </w:p>
        </w:tc>
      </w:tr>
      <w:tr w14:paraId="104C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69F3583A">
            <w:pPr>
              <w:spacing w:before="0" w:after="0" w:line="240" w:lineRule="auto"/>
              <w:jc w:val="left"/>
            </w:pPr>
            <w:r>
              <w:rPr>
                <w:rFonts w:ascii="Times New Roman" w:hAnsi="Times New Roman" w:eastAsia="Times New Roman"/>
                <w:sz w:val="22"/>
              </w:rPr>
              <w:t>7</w:t>
            </w:r>
          </w:p>
        </w:tc>
        <w:tc>
          <w:tcPr>
            <w:tcW w:w="2438" w:type="dxa"/>
            <w:vAlign w:val="center"/>
          </w:tcPr>
          <w:p w14:paraId="378CABE5">
            <w:pPr>
              <w:spacing w:before="0" w:after="0" w:line="240" w:lineRule="auto"/>
              <w:jc w:val="left"/>
            </w:pPr>
            <w:r>
              <w:rPr>
                <w:rFonts w:ascii="Times New Roman" w:hAnsi="Times New Roman" w:eastAsia="Times New Roman"/>
                <w:sz w:val="22"/>
              </w:rPr>
              <w:t>Kiểm tra xung đột</w:t>
            </w:r>
          </w:p>
        </w:tc>
        <w:tc>
          <w:tcPr>
            <w:tcW w:w="4932" w:type="dxa"/>
            <w:vAlign w:val="center"/>
          </w:tcPr>
          <w:p w14:paraId="2AAB4F94">
            <w:pPr>
              <w:spacing w:before="0" w:after="0" w:line="240" w:lineRule="auto"/>
              <w:jc w:val="left"/>
            </w:pPr>
            <w:r>
              <w:rPr>
                <w:rFonts w:ascii="Times New Roman" w:hAnsi="Times New Roman" w:eastAsia="Times New Roman"/>
                <w:sz w:val="22"/>
              </w:rPr>
              <w:t>Cảnh báo nhân viên trùng lịch, ngoài ca, thiếu kỹ năng hoặc không đủ thời gian di chuyển.</w:t>
            </w:r>
          </w:p>
        </w:tc>
        <w:tc>
          <w:tcPr>
            <w:tcW w:w="1191" w:type="dxa"/>
            <w:vAlign w:val="center"/>
          </w:tcPr>
          <w:p w14:paraId="09189D03">
            <w:pPr>
              <w:spacing w:before="0" w:after="0" w:line="240" w:lineRule="auto"/>
              <w:jc w:val="left"/>
            </w:pPr>
            <w:r>
              <w:rPr>
                <w:rFonts w:ascii="Times New Roman" w:hAnsi="Times New Roman" w:eastAsia="Times New Roman"/>
                <w:sz w:val="22"/>
              </w:rPr>
              <w:t>Bắt buộc</w:t>
            </w:r>
          </w:p>
        </w:tc>
      </w:tr>
      <w:tr w14:paraId="345DB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56031CC3">
            <w:pPr>
              <w:spacing w:before="0" w:after="0" w:line="240" w:lineRule="auto"/>
              <w:jc w:val="left"/>
            </w:pPr>
            <w:r>
              <w:rPr>
                <w:rFonts w:ascii="Times New Roman" w:hAnsi="Times New Roman" w:eastAsia="Times New Roman"/>
                <w:sz w:val="22"/>
              </w:rPr>
              <w:t>8</w:t>
            </w:r>
          </w:p>
        </w:tc>
        <w:tc>
          <w:tcPr>
            <w:tcW w:w="2438" w:type="dxa"/>
            <w:vAlign w:val="center"/>
          </w:tcPr>
          <w:p w14:paraId="732E7EC0">
            <w:pPr>
              <w:spacing w:before="0" w:after="0" w:line="240" w:lineRule="auto"/>
              <w:jc w:val="left"/>
            </w:pPr>
            <w:r>
              <w:rPr>
                <w:rFonts w:ascii="Times New Roman" w:hAnsi="Times New Roman" w:eastAsia="Times New Roman"/>
                <w:b w:val="0"/>
                <w:sz w:val="22"/>
              </w:rPr>
              <w:t>AI đề xuất nhân sự</w:t>
            </w:r>
          </w:p>
        </w:tc>
        <w:tc>
          <w:tcPr>
            <w:tcW w:w="4932" w:type="dxa"/>
            <w:vAlign w:val="center"/>
          </w:tcPr>
          <w:p w14:paraId="4CD9F547">
            <w:pPr>
              <w:spacing w:before="0" w:after="0" w:line="240" w:lineRule="auto"/>
              <w:jc w:val="left"/>
            </w:pPr>
            <w:r>
              <w:rPr>
                <w:rFonts w:ascii="Times New Roman" w:hAnsi="Times New Roman" w:eastAsia="Times New Roman"/>
                <w:b w:val="0"/>
                <w:sz w:val="22"/>
              </w:rPr>
              <w:t>Dùng duration do mô hình ML dự báo; lọc ứng viên hợp lệ; tính điểm; trả top-k cùng breakdown/explanation; cho phép điều phối viên chốt hoặc override có lý do.</w:t>
            </w:r>
          </w:p>
        </w:tc>
        <w:tc>
          <w:tcPr>
            <w:tcW w:w="1191" w:type="dxa"/>
            <w:vAlign w:val="center"/>
          </w:tcPr>
          <w:p w14:paraId="6CDB4E74">
            <w:pPr>
              <w:spacing w:before="0" w:after="0" w:line="240" w:lineRule="auto"/>
              <w:jc w:val="left"/>
            </w:pPr>
            <w:r>
              <w:rPr>
                <w:rFonts w:ascii="Times New Roman" w:hAnsi="Times New Roman" w:eastAsia="Times New Roman"/>
                <w:sz w:val="22"/>
              </w:rPr>
              <w:t>Bắt buộc</w:t>
            </w:r>
          </w:p>
        </w:tc>
      </w:tr>
      <w:tr w14:paraId="212E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09E06072">
            <w:pPr>
              <w:spacing w:before="0" w:after="0" w:line="240" w:lineRule="auto"/>
              <w:jc w:val="left"/>
            </w:pPr>
            <w:r>
              <w:rPr>
                <w:rFonts w:ascii="Times New Roman" w:hAnsi="Times New Roman" w:eastAsia="Times New Roman"/>
                <w:sz w:val="22"/>
              </w:rPr>
              <w:t>9</w:t>
            </w:r>
          </w:p>
        </w:tc>
        <w:tc>
          <w:tcPr>
            <w:tcW w:w="2438" w:type="dxa"/>
            <w:vAlign w:val="center"/>
          </w:tcPr>
          <w:p w14:paraId="7FE09F85">
            <w:pPr>
              <w:spacing w:before="0" w:after="0" w:line="240" w:lineRule="auto"/>
              <w:jc w:val="left"/>
            </w:pPr>
            <w:r>
              <w:rPr>
                <w:rFonts w:ascii="Times New Roman" w:hAnsi="Times New Roman" w:eastAsia="Times New Roman"/>
                <w:sz w:val="22"/>
              </w:rPr>
              <w:t>Tạo lịch theo ngày</w:t>
            </w:r>
          </w:p>
        </w:tc>
        <w:tc>
          <w:tcPr>
            <w:tcW w:w="4932" w:type="dxa"/>
            <w:vAlign w:val="center"/>
          </w:tcPr>
          <w:p w14:paraId="481B97D1">
            <w:pPr>
              <w:spacing w:before="0" w:after="0" w:line="240" w:lineRule="auto"/>
              <w:jc w:val="left"/>
            </w:pPr>
            <w:r>
              <w:rPr>
                <w:rFonts w:ascii="Times New Roman" w:hAnsi="Times New Roman" w:eastAsia="Times New Roman"/>
                <w:b w:val="0"/>
                <w:sz w:val="22"/>
              </w:rPr>
              <w:t>Chạy OR-Tools cho nhiều yêu cầu cùng lúc, sử dụng predicted duration và travel time; lưu phiên bản lịch, objective và cho phép điều chỉnh thủ công.</w:t>
            </w:r>
          </w:p>
        </w:tc>
        <w:tc>
          <w:tcPr>
            <w:tcW w:w="1191" w:type="dxa"/>
            <w:vAlign w:val="center"/>
          </w:tcPr>
          <w:p w14:paraId="37A3C7A2">
            <w:pPr>
              <w:spacing w:before="0" w:after="0" w:line="240" w:lineRule="auto"/>
              <w:jc w:val="left"/>
            </w:pPr>
            <w:r>
              <w:rPr>
                <w:rFonts w:ascii="Times New Roman" w:hAnsi="Times New Roman" w:eastAsia="Times New Roman"/>
                <w:sz w:val="22"/>
              </w:rPr>
              <w:t>Bắt buộc</w:t>
            </w:r>
          </w:p>
        </w:tc>
      </w:tr>
      <w:tr w14:paraId="51D1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0AEF2D9C">
            <w:pPr>
              <w:spacing w:before="0" w:after="0" w:line="240" w:lineRule="auto"/>
              <w:jc w:val="left"/>
            </w:pPr>
            <w:r>
              <w:rPr>
                <w:rFonts w:ascii="Times New Roman" w:hAnsi="Times New Roman" w:eastAsia="Times New Roman"/>
                <w:sz w:val="22"/>
              </w:rPr>
              <w:t>10</w:t>
            </w:r>
          </w:p>
        </w:tc>
        <w:tc>
          <w:tcPr>
            <w:tcW w:w="2438" w:type="dxa"/>
            <w:vAlign w:val="center"/>
          </w:tcPr>
          <w:p w14:paraId="14B564FC">
            <w:pPr>
              <w:spacing w:before="0" w:after="0" w:line="240" w:lineRule="auto"/>
              <w:jc w:val="left"/>
            </w:pPr>
            <w:r>
              <w:rPr>
                <w:rFonts w:ascii="Times New Roman" w:hAnsi="Times New Roman" w:eastAsia="Times New Roman"/>
                <w:sz w:val="22"/>
              </w:rPr>
              <w:t>Bản đồ/tuyến</w:t>
            </w:r>
          </w:p>
        </w:tc>
        <w:tc>
          <w:tcPr>
            <w:tcW w:w="4932" w:type="dxa"/>
            <w:vAlign w:val="center"/>
          </w:tcPr>
          <w:p w14:paraId="0DEFCA94">
            <w:pPr>
              <w:spacing w:before="0" w:after="0" w:line="240" w:lineRule="auto"/>
              <w:jc w:val="left"/>
            </w:pPr>
            <w:r>
              <w:rPr>
                <w:rFonts w:ascii="Times New Roman" w:hAnsi="Times New Roman" w:eastAsia="Times New Roman"/>
                <w:sz w:val="22"/>
              </w:rPr>
              <w:t>Hiển thị vị trí các lượt thăm và tuyến theo nhân viên; cache distance/travel-time matrix.</w:t>
            </w:r>
          </w:p>
        </w:tc>
        <w:tc>
          <w:tcPr>
            <w:tcW w:w="1191" w:type="dxa"/>
            <w:vAlign w:val="center"/>
          </w:tcPr>
          <w:p w14:paraId="433B37A1">
            <w:pPr>
              <w:spacing w:before="0" w:after="0" w:line="240" w:lineRule="auto"/>
              <w:jc w:val="left"/>
            </w:pPr>
            <w:r>
              <w:rPr>
                <w:rFonts w:ascii="Times New Roman" w:hAnsi="Times New Roman" w:eastAsia="Times New Roman"/>
                <w:sz w:val="22"/>
              </w:rPr>
              <w:t>Nên có</w:t>
            </w:r>
          </w:p>
        </w:tc>
      </w:tr>
      <w:tr w14:paraId="232B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7CA1017F">
            <w:pPr>
              <w:spacing w:before="0" w:after="0" w:line="240" w:lineRule="auto"/>
              <w:jc w:val="left"/>
            </w:pPr>
            <w:r>
              <w:rPr>
                <w:rFonts w:ascii="Times New Roman" w:hAnsi="Times New Roman" w:eastAsia="Times New Roman"/>
                <w:sz w:val="22"/>
              </w:rPr>
              <w:t>11</w:t>
            </w:r>
          </w:p>
        </w:tc>
        <w:tc>
          <w:tcPr>
            <w:tcW w:w="2438" w:type="dxa"/>
            <w:vAlign w:val="center"/>
          </w:tcPr>
          <w:p w14:paraId="47C36C62">
            <w:pPr>
              <w:spacing w:before="0" w:after="0" w:line="240" w:lineRule="auto"/>
              <w:jc w:val="left"/>
            </w:pPr>
            <w:r>
              <w:rPr>
                <w:rFonts w:ascii="Times New Roman" w:hAnsi="Times New Roman" w:eastAsia="Times New Roman"/>
                <w:sz w:val="22"/>
              </w:rPr>
              <w:t>Theo dõi thực hiện</w:t>
            </w:r>
          </w:p>
        </w:tc>
        <w:tc>
          <w:tcPr>
            <w:tcW w:w="4932" w:type="dxa"/>
            <w:vAlign w:val="center"/>
          </w:tcPr>
          <w:p w14:paraId="2F21C032">
            <w:pPr>
              <w:spacing w:before="0" w:after="0" w:line="240" w:lineRule="auto"/>
              <w:jc w:val="left"/>
            </w:pPr>
            <w:r>
              <w:rPr>
                <w:rFonts w:ascii="Times New Roman" w:hAnsi="Times New Roman" w:eastAsia="Times New Roman"/>
                <w:sz w:val="22"/>
              </w:rPr>
              <w:t>Trạng thái: planned/confirmed/en-route/in-progress/completed/cancelled; ghi thời gian thực tế.</w:t>
            </w:r>
          </w:p>
        </w:tc>
        <w:tc>
          <w:tcPr>
            <w:tcW w:w="1191" w:type="dxa"/>
            <w:vAlign w:val="center"/>
          </w:tcPr>
          <w:p w14:paraId="3CD71AC7">
            <w:pPr>
              <w:spacing w:before="0" w:after="0" w:line="240" w:lineRule="auto"/>
              <w:jc w:val="left"/>
            </w:pPr>
            <w:r>
              <w:rPr>
                <w:rFonts w:ascii="Times New Roman" w:hAnsi="Times New Roman" w:eastAsia="Times New Roman"/>
                <w:sz w:val="22"/>
              </w:rPr>
              <w:t>Nên có</w:t>
            </w:r>
          </w:p>
        </w:tc>
      </w:tr>
      <w:tr w14:paraId="6ED9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455B709D">
            <w:pPr>
              <w:spacing w:before="0" w:after="0" w:line="240" w:lineRule="auto"/>
              <w:jc w:val="left"/>
            </w:pPr>
            <w:r>
              <w:rPr>
                <w:rFonts w:ascii="Times New Roman" w:hAnsi="Times New Roman" w:eastAsia="Times New Roman"/>
                <w:sz w:val="22"/>
              </w:rPr>
              <w:t>12</w:t>
            </w:r>
          </w:p>
        </w:tc>
        <w:tc>
          <w:tcPr>
            <w:tcW w:w="2438" w:type="dxa"/>
            <w:vAlign w:val="center"/>
          </w:tcPr>
          <w:p w14:paraId="5FFC131F">
            <w:pPr>
              <w:spacing w:before="0" w:after="0" w:line="240" w:lineRule="auto"/>
              <w:jc w:val="left"/>
            </w:pPr>
            <w:r>
              <w:rPr>
                <w:rFonts w:ascii="Times New Roman" w:hAnsi="Times New Roman" w:eastAsia="Times New Roman"/>
                <w:sz w:val="22"/>
              </w:rPr>
              <w:t>Dashboard/KPI</w:t>
            </w:r>
          </w:p>
        </w:tc>
        <w:tc>
          <w:tcPr>
            <w:tcW w:w="4932" w:type="dxa"/>
            <w:vAlign w:val="center"/>
          </w:tcPr>
          <w:p w14:paraId="64766F2A">
            <w:pPr>
              <w:spacing w:before="0" w:after="0" w:line="240" w:lineRule="auto"/>
              <w:jc w:val="left"/>
            </w:pPr>
            <w:r>
              <w:rPr>
                <w:rFonts w:ascii="Times New Roman" w:hAnsi="Times New Roman" w:eastAsia="Times New Roman"/>
                <w:sz w:val="22"/>
              </w:rPr>
              <w:t>Yêu cầu theo ngày; tỷ lệ hoàn thành; tổng travel time; overtime; phân bố tải; số conflict; top dịch vụ.</w:t>
            </w:r>
          </w:p>
        </w:tc>
        <w:tc>
          <w:tcPr>
            <w:tcW w:w="1191" w:type="dxa"/>
            <w:vAlign w:val="center"/>
          </w:tcPr>
          <w:p w14:paraId="2E939578">
            <w:pPr>
              <w:spacing w:before="0" w:after="0" w:line="240" w:lineRule="auto"/>
              <w:jc w:val="left"/>
            </w:pPr>
            <w:r>
              <w:rPr>
                <w:rFonts w:ascii="Times New Roman" w:hAnsi="Times New Roman" w:eastAsia="Times New Roman"/>
                <w:sz w:val="22"/>
              </w:rPr>
              <w:t>Bắt buộc</w:t>
            </w:r>
          </w:p>
        </w:tc>
      </w:tr>
      <w:tr w14:paraId="55DD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3AC172A5">
            <w:pPr>
              <w:spacing w:before="0" w:after="0" w:line="240" w:lineRule="auto"/>
              <w:jc w:val="left"/>
            </w:pPr>
            <w:r>
              <w:rPr>
                <w:rFonts w:ascii="Times New Roman" w:hAnsi="Times New Roman" w:eastAsia="Times New Roman"/>
                <w:sz w:val="22"/>
              </w:rPr>
              <w:t>13</w:t>
            </w:r>
          </w:p>
        </w:tc>
        <w:tc>
          <w:tcPr>
            <w:tcW w:w="2438" w:type="dxa"/>
            <w:vAlign w:val="center"/>
          </w:tcPr>
          <w:p w14:paraId="2A57EBA6">
            <w:pPr>
              <w:spacing w:before="0" w:after="0" w:line="240" w:lineRule="auto"/>
              <w:jc w:val="left"/>
            </w:pPr>
            <w:r>
              <w:rPr>
                <w:rFonts w:ascii="Times New Roman" w:hAnsi="Times New Roman" w:eastAsia="Times New Roman"/>
                <w:sz w:val="22"/>
              </w:rPr>
              <w:t>Thông báo</w:t>
            </w:r>
          </w:p>
        </w:tc>
        <w:tc>
          <w:tcPr>
            <w:tcW w:w="4932" w:type="dxa"/>
            <w:vAlign w:val="center"/>
          </w:tcPr>
          <w:p w14:paraId="09F812A1">
            <w:pPr>
              <w:spacing w:before="0" w:after="0" w:line="240" w:lineRule="auto"/>
              <w:jc w:val="left"/>
            </w:pPr>
            <w:r>
              <w:rPr>
                <w:rFonts w:ascii="Times New Roman" w:hAnsi="Times New Roman" w:eastAsia="Times New Roman"/>
                <w:sz w:val="22"/>
              </w:rPr>
              <w:t>Thông báo thay đổi lịch cho nhân viên/điều phối viên.</w:t>
            </w:r>
          </w:p>
        </w:tc>
        <w:tc>
          <w:tcPr>
            <w:tcW w:w="1191" w:type="dxa"/>
            <w:vAlign w:val="center"/>
          </w:tcPr>
          <w:p w14:paraId="0CEF5D5E">
            <w:pPr>
              <w:spacing w:before="0" w:after="0" w:line="240" w:lineRule="auto"/>
              <w:jc w:val="left"/>
            </w:pPr>
            <w:r>
              <w:rPr>
                <w:rFonts w:ascii="Times New Roman" w:hAnsi="Times New Roman" w:eastAsia="Times New Roman"/>
                <w:sz w:val="22"/>
              </w:rPr>
              <w:t>Nâng cao</w:t>
            </w:r>
          </w:p>
        </w:tc>
      </w:tr>
      <w:tr w14:paraId="3838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323A5FAF">
            <w:pPr>
              <w:spacing w:before="0" w:after="0" w:line="240" w:lineRule="auto"/>
              <w:jc w:val="left"/>
            </w:pPr>
            <w:r>
              <w:rPr>
                <w:rFonts w:ascii="Times New Roman" w:hAnsi="Times New Roman" w:eastAsia="Times New Roman"/>
                <w:sz w:val="22"/>
              </w:rPr>
              <w:t>14</w:t>
            </w:r>
          </w:p>
        </w:tc>
        <w:tc>
          <w:tcPr>
            <w:tcW w:w="2438" w:type="dxa"/>
            <w:vAlign w:val="center"/>
          </w:tcPr>
          <w:p w14:paraId="047587CE">
            <w:pPr>
              <w:spacing w:before="0" w:after="0" w:line="240" w:lineRule="auto"/>
              <w:jc w:val="left"/>
            </w:pPr>
            <w:r>
              <w:rPr>
                <w:rFonts w:ascii="Times New Roman" w:hAnsi="Times New Roman" w:eastAsia="Times New Roman"/>
                <w:sz w:val="22"/>
              </w:rPr>
              <w:t>Phản hồi/đánh giá</w:t>
            </w:r>
          </w:p>
        </w:tc>
        <w:tc>
          <w:tcPr>
            <w:tcW w:w="4932" w:type="dxa"/>
            <w:vAlign w:val="center"/>
          </w:tcPr>
          <w:p w14:paraId="2BE7AB66">
            <w:pPr>
              <w:spacing w:before="0" w:after="0" w:line="240" w:lineRule="auto"/>
              <w:jc w:val="left"/>
            </w:pPr>
            <w:r>
              <w:rPr>
                <w:rFonts w:ascii="Times New Roman" w:hAnsi="Times New Roman" w:eastAsia="Times New Roman"/>
                <w:sz w:val="22"/>
              </w:rPr>
              <w:t>Điểm hài lòng và nhận xét; dashboard chất lượng dịch vụ.</w:t>
            </w:r>
          </w:p>
        </w:tc>
        <w:tc>
          <w:tcPr>
            <w:tcW w:w="1191" w:type="dxa"/>
            <w:vAlign w:val="center"/>
          </w:tcPr>
          <w:p w14:paraId="71A73F6B">
            <w:pPr>
              <w:spacing w:before="0" w:after="0" w:line="240" w:lineRule="auto"/>
              <w:jc w:val="left"/>
            </w:pPr>
            <w:r>
              <w:rPr>
                <w:rFonts w:ascii="Times New Roman" w:hAnsi="Times New Roman" w:eastAsia="Times New Roman"/>
                <w:sz w:val="22"/>
              </w:rPr>
              <w:t>Nâng cao</w:t>
            </w:r>
          </w:p>
        </w:tc>
      </w:tr>
      <w:tr w14:paraId="0B9F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vAlign w:val="center"/>
          </w:tcPr>
          <w:p w14:paraId="7994B45B">
            <w:pPr>
              <w:spacing w:before="0" w:after="0" w:line="240" w:lineRule="auto"/>
              <w:jc w:val="left"/>
            </w:pPr>
            <w:r>
              <w:rPr>
                <w:rFonts w:ascii="Times New Roman" w:hAnsi="Times New Roman" w:eastAsia="Times New Roman"/>
                <w:sz w:val="22"/>
              </w:rPr>
              <w:t>15</w:t>
            </w:r>
          </w:p>
        </w:tc>
        <w:tc>
          <w:tcPr>
            <w:tcW w:w="2438" w:type="dxa"/>
            <w:vAlign w:val="center"/>
          </w:tcPr>
          <w:p w14:paraId="11114081">
            <w:pPr>
              <w:spacing w:before="0" w:after="0" w:line="240" w:lineRule="auto"/>
              <w:jc w:val="left"/>
            </w:pPr>
            <w:r>
              <w:rPr>
                <w:rFonts w:ascii="Times New Roman" w:hAnsi="Times New Roman" w:eastAsia="Times New Roman"/>
                <w:b w:val="0"/>
                <w:sz w:val="22"/>
              </w:rPr>
              <w:t>AI dự báo thời lượng dịch vụ</w:t>
            </w:r>
          </w:p>
        </w:tc>
        <w:tc>
          <w:tcPr>
            <w:tcW w:w="4932" w:type="dxa"/>
            <w:vAlign w:val="center"/>
          </w:tcPr>
          <w:p w14:paraId="4DB45C94">
            <w:pPr>
              <w:spacing w:before="0" w:after="0" w:line="240" w:lineRule="auto"/>
              <w:jc w:val="left"/>
            </w:pPr>
            <w:r>
              <w:rPr>
                <w:rFonts w:ascii="Times New Roman" w:hAnsi="Times New Roman" w:eastAsia="Times New Roman"/>
                <w:b w:val="0"/>
                <w:sz w:val="22"/>
              </w:rPr>
              <w:t>Huấn luyện mô hình regression để dự báo số phút cần cho mỗi yêu cầu; cung cấp prediction cho conflict checking và tối ưu lịch.</w:t>
            </w:r>
          </w:p>
        </w:tc>
        <w:tc>
          <w:tcPr>
            <w:tcW w:w="1191" w:type="dxa"/>
            <w:vAlign w:val="center"/>
          </w:tcPr>
          <w:p w14:paraId="5EB04DA0">
            <w:pPr>
              <w:spacing w:before="0" w:after="0" w:line="240" w:lineRule="auto"/>
              <w:jc w:val="left"/>
            </w:pPr>
            <w:r>
              <w:rPr>
                <w:rFonts w:ascii="Times New Roman" w:hAnsi="Times New Roman" w:eastAsia="Times New Roman"/>
                <w:b w:val="0"/>
                <w:sz w:val="22"/>
              </w:rPr>
              <w:t>Bắt buộc – ML</w:t>
            </w:r>
          </w:p>
        </w:tc>
      </w:tr>
      <w:tr w14:paraId="1CA2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32" w:type="dxa"/>
            <w:vAlign w:val="center"/>
          </w:tcPr>
          <w:p w14:paraId="1A32062C">
            <w:pPr>
              <w:spacing w:before="0" w:after="0" w:line="240" w:lineRule="auto"/>
              <w:jc w:val="left"/>
            </w:pPr>
            <w:r>
              <w:rPr>
                <w:rFonts w:ascii="Times New Roman" w:hAnsi="Times New Roman" w:eastAsia="Times New Roman"/>
                <w:b w:val="0"/>
                <w:sz w:val="22"/>
              </w:rPr>
              <w:t>16</w:t>
            </w:r>
          </w:p>
        </w:tc>
        <w:tc>
          <w:tcPr>
            <w:tcW w:w="2438" w:type="dxa"/>
            <w:vAlign w:val="center"/>
          </w:tcPr>
          <w:p w14:paraId="3E1AA252">
            <w:pPr>
              <w:spacing w:before="0" w:after="0" w:line="240" w:lineRule="auto"/>
              <w:jc w:val="left"/>
            </w:pPr>
            <w:r>
              <w:rPr>
                <w:rFonts w:ascii="Times New Roman" w:hAnsi="Times New Roman" w:eastAsia="Times New Roman"/>
                <w:b w:val="0"/>
                <w:sz w:val="22"/>
              </w:rPr>
              <w:t>Giải thích đề xuất AI</w:t>
            </w:r>
          </w:p>
        </w:tc>
        <w:tc>
          <w:tcPr>
            <w:tcW w:w="4932" w:type="dxa"/>
            <w:vAlign w:val="center"/>
          </w:tcPr>
          <w:p w14:paraId="333CE505">
            <w:pPr>
              <w:spacing w:before="0" w:after="0" w:line="240" w:lineRule="auto"/>
              <w:jc w:val="left"/>
            </w:pPr>
            <w:r>
              <w:rPr>
                <w:rFonts w:ascii="Times New Roman" w:hAnsi="Times New Roman" w:eastAsia="Times New Roman"/>
                <w:b w:val="0"/>
                <w:sz w:val="22"/>
              </w:rPr>
              <w:t>Hiển thị predicted duration, top-k nhân sự, điểm từng tiêu chí, các ràng buộc thỏa/không thỏa và lý do ứng viên bị loại.</w:t>
            </w:r>
          </w:p>
        </w:tc>
        <w:tc>
          <w:tcPr>
            <w:tcW w:w="1191" w:type="dxa"/>
            <w:vAlign w:val="center"/>
          </w:tcPr>
          <w:p w14:paraId="0EF9F110">
            <w:pPr>
              <w:spacing w:before="0" w:after="0" w:line="240" w:lineRule="auto"/>
              <w:jc w:val="left"/>
            </w:pPr>
            <w:r>
              <w:rPr>
                <w:rFonts w:ascii="Times New Roman" w:hAnsi="Times New Roman" w:eastAsia="Times New Roman"/>
                <w:b w:val="0"/>
                <w:sz w:val="22"/>
              </w:rPr>
              <w:t>Bắt buộc</w:t>
            </w:r>
          </w:p>
        </w:tc>
      </w:tr>
      <w:tr w14:paraId="4CEE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32" w:type="dxa"/>
            <w:vAlign w:val="center"/>
          </w:tcPr>
          <w:p w14:paraId="47A07377">
            <w:pPr>
              <w:spacing w:before="0" w:after="0" w:line="240" w:lineRule="auto"/>
              <w:jc w:val="left"/>
            </w:pPr>
            <w:r>
              <w:rPr>
                <w:rFonts w:ascii="Times New Roman" w:hAnsi="Times New Roman" w:eastAsia="Times New Roman"/>
                <w:b w:val="0"/>
                <w:sz w:val="22"/>
              </w:rPr>
              <w:t>17</w:t>
            </w:r>
          </w:p>
        </w:tc>
        <w:tc>
          <w:tcPr>
            <w:tcW w:w="2438" w:type="dxa"/>
            <w:vAlign w:val="center"/>
          </w:tcPr>
          <w:p w14:paraId="4171BB65">
            <w:pPr>
              <w:spacing w:before="0" w:after="0" w:line="240" w:lineRule="auto"/>
              <w:jc w:val="left"/>
            </w:pPr>
            <w:r>
              <w:rPr>
                <w:rFonts w:ascii="Times New Roman" w:hAnsi="Times New Roman" w:eastAsia="Times New Roman"/>
                <w:b w:val="0"/>
                <w:sz w:val="22"/>
              </w:rPr>
              <w:t>Dự báo nhu cầu</w:t>
            </w:r>
          </w:p>
        </w:tc>
        <w:tc>
          <w:tcPr>
            <w:tcW w:w="4932" w:type="dxa"/>
            <w:vAlign w:val="center"/>
          </w:tcPr>
          <w:p w14:paraId="34547A5F">
            <w:pPr>
              <w:spacing w:before="0" w:after="0" w:line="240" w:lineRule="auto"/>
              <w:jc w:val="left"/>
            </w:pPr>
            <w:r>
              <w:rPr>
                <w:rFonts w:ascii="Times New Roman" w:hAnsi="Times New Roman" w:eastAsia="Times New Roman"/>
                <w:b w:val="0"/>
                <w:sz w:val="22"/>
              </w:rPr>
              <w:t>Dự báo số yêu cầu theo ngày/khung giờ/khu vực để hỗ trợ chuẩn bị nhân lực; chỉ thực hiện sau khi mô-đun duration prediction đã hoàn chỉnh.</w:t>
            </w:r>
          </w:p>
        </w:tc>
        <w:tc>
          <w:tcPr>
            <w:tcW w:w="1191" w:type="dxa"/>
            <w:vAlign w:val="center"/>
          </w:tcPr>
          <w:p w14:paraId="21CCC59D">
            <w:pPr>
              <w:spacing w:before="0" w:after="0" w:line="240" w:lineRule="auto"/>
              <w:jc w:val="left"/>
            </w:pPr>
            <w:r>
              <w:rPr>
                <w:rFonts w:ascii="Times New Roman" w:hAnsi="Times New Roman" w:eastAsia="Times New Roman"/>
                <w:b w:val="0"/>
                <w:sz w:val="22"/>
              </w:rPr>
              <w:t>Nâng cao – ML</w:t>
            </w:r>
          </w:p>
        </w:tc>
      </w:tr>
    </w:tbl>
    <w:p w14:paraId="04E4F861">
      <w:pPr>
        <w:spacing w:after="60" w:line="276" w:lineRule="auto"/>
      </w:pPr>
    </w:p>
    <w:p w14:paraId="5F19620D">
      <w:pPr>
        <w:pStyle w:val="2"/>
        <w:spacing w:after="60" w:line="276" w:lineRule="auto"/>
      </w:pPr>
      <w:r>
        <w:rPr>
          <w:rFonts w:ascii="Times New Roman" w:hAnsi="Times New Roman" w:eastAsia="Times New Roman"/>
          <w:b/>
          <w:sz w:val="24"/>
        </w:rPr>
        <w:t>8. Thiết kế mô-đun AI hỗ trợ lập lịch và điều phối</w:t>
      </w:r>
    </w:p>
    <w:p w14:paraId="6BD36B21">
      <w:pPr>
        <w:pStyle w:val="3"/>
        <w:spacing w:after="60" w:line="276" w:lineRule="auto"/>
      </w:pPr>
      <w:r>
        <w:rPr>
          <w:rFonts w:ascii="Times New Roman" w:hAnsi="Times New Roman" w:eastAsia="Times New Roman"/>
          <w:b/>
          <w:sz w:val="24"/>
        </w:rPr>
        <w:t>8.1. Lọc ràng buộc cứng và đánh giá tiêu chí mềm</w:t>
      </w:r>
    </w:p>
    <w:p w14:paraId="28C1CC19">
      <w:pPr>
        <w:spacing w:after="60" w:line="276" w:lineRule="auto"/>
      </w:pPr>
      <w:r>
        <w:rPr>
          <w:rFonts w:ascii="Times New Roman" w:hAnsi="Times New Roman" w:eastAsia="Times New Roman"/>
          <w:sz w:val="24"/>
        </w:rPr>
        <w:t>Tầng 1 – lọc hợp lệ (hard constraints): một nhân viên chỉ được đưa vào danh sách ứng viên nếu thỏa tất cả điều kiện bắt buộc: có kỹ năng/chứng chỉ cần thiết; đang ở trạng thái làm việc; có availability bao phủ thời gian dịch vụ; không trùng với phân công khác; có đủ thời gian di chuyển từ công việc trước đến công việc mới; không vượt giới hạn thời gian làm việc/ngày. Nếu không có ứng viên, hệ thống phải giải thích ràng buộc nào làm tập ứng viên rỗng.</w:t>
      </w:r>
    </w:p>
    <w:p w14:paraId="2DBF9F58">
      <w:pPr>
        <w:spacing w:after="60" w:line="276" w:lineRule="auto"/>
      </w:pPr>
      <w:r>
        <w:rPr>
          <w:rFonts w:ascii="Times New Roman" w:hAnsi="Times New Roman" w:eastAsia="Times New Roman"/>
          <w:sz w:val="24"/>
        </w:rPr>
        <w:t>Tầng 2 – xếp hạng/tối ưu (soft criteria): với các ứng viên hợp lệ, đánh giá mức phù hợp theo kỹ năng, thời gian di chuyển, tải công việc, tính liên tục chăm sóc (nếu cùng khách hàng đã từng được nhân viên phục vụ), chênh lệch so với khung giờ mong muốn và các tiêu chí nghiệp vụ khác.</w:t>
      </w:r>
    </w:p>
    <w:p w14:paraId="2B50B8A7">
      <w:pPr>
        <w:pStyle w:val="3"/>
        <w:spacing w:after="60" w:line="276" w:lineRule="auto"/>
      </w:pPr>
      <w:r>
        <w:rPr>
          <w:rFonts w:ascii="Times New Roman" w:hAnsi="Times New Roman" w:eastAsia="Times New Roman"/>
          <w:b/>
          <w:sz w:val="24"/>
        </w:rPr>
        <w:t>8.2. Xếp hạng ứng viên bằng mô hình chấm điểm đa tiêu chí</w:t>
      </w:r>
    </w:p>
    <w:p w14:paraId="52C8B5A9">
      <w:pPr>
        <w:spacing w:after="60" w:line="276" w:lineRule="auto"/>
      </w:pPr>
      <w:r>
        <w:rPr>
          <w:rFonts w:ascii="Times New Roman" w:hAnsi="Times New Roman" w:eastAsia="Times New Roman"/>
          <w:sz w:val="24"/>
        </w:rPr>
        <w:t>Có thể dùng mô hình điểm chuẩn hóa trong [0,1]:</w:t>
      </w:r>
    </w:p>
    <w:p w14:paraId="78EDE9CF">
      <w:pPr>
        <w:spacing w:after="60" w:line="276" w:lineRule="auto"/>
        <w:jc w:val="center"/>
      </w:pPr>
      <w:r>
        <w:rPr>
          <w:rFonts w:ascii="Times New Roman" w:hAnsi="Times New Roman" w:eastAsia="Times New Roman"/>
          <w:b/>
          <w:sz w:val="24"/>
        </w:rPr>
        <w:t>Score(e,r) = w₁·SkillFit + w₂·TimeFit + w₃·DistanceScore + w₄·WorkloadBalance + w₅·Continuity</w:t>
      </w:r>
    </w:p>
    <w:p w14:paraId="5A2FAD19">
      <w:pPr>
        <w:spacing w:after="60" w:line="276" w:lineRule="auto"/>
      </w:pPr>
      <w:r>
        <w:rPr>
          <w:rFonts w:ascii="Times New Roman" w:hAnsi="Times New Roman" w:eastAsia="Times New Roman"/>
          <w:sz w:val="24"/>
        </w:rPr>
        <w:t>Trong đó tổng các trọng số bằng 1. Bộ trọng số khởi tạo tham khảo có thể là 0,30; 0,25; 0,20; 0,15; 0,10. Đây chỉ là baseline; sinh viên phải thử nghiệm độ nhạy hoặc so sánh ít nhất 2–3 cấu hình trọng số. Không nên chọn trọng số tùy ý rồi coi là tối ưu.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3515"/>
        <w:gridCol w:w="3855"/>
      </w:tblGrid>
      <w:tr w14:paraId="091E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vAlign w:val="center"/>
          </w:tcPr>
          <w:p w14:paraId="72107E82">
            <w:pPr>
              <w:spacing w:before="0" w:after="0" w:line="240" w:lineRule="auto"/>
              <w:jc w:val="left"/>
            </w:pPr>
            <w:r>
              <w:rPr>
                <w:rFonts w:ascii="Times New Roman" w:hAnsi="Times New Roman" w:eastAsia="Times New Roman"/>
                <w:b/>
                <w:sz w:val="22"/>
              </w:rPr>
              <w:t>Thành phần</w:t>
            </w:r>
          </w:p>
        </w:tc>
        <w:tc>
          <w:tcPr>
            <w:tcW w:w="3515" w:type="dxa"/>
            <w:vAlign w:val="center"/>
          </w:tcPr>
          <w:p w14:paraId="7DD226AD">
            <w:pPr>
              <w:spacing w:before="0" w:after="0" w:line="240" w:lineRule="auto"/>
              <w:jc w:val="left"/>
            </w:pPr>
            <w:r>
              <w:rPr>
                <w:rFonts w:ascii="Times New Roman" w:hAnsi="Times New Roman" w:eastAsia="Times New Roman"/>
                <w:b/>
                <w:sz w:val="22"/>
              </w:rPr>
              <w:t>Cách tính gợi ý</w:t>
            </w:r>
          </w:p>
        </w:tc>
        <w:tc>
          <w:tcPr>
            <w:tcW w:w="3855" w:type="dxa"/>
            <w:vAlign w:val="center"/>
          </w:tcPr>
          <w:p w14:paraId="0222B8F5">
            <w:pPr>
              <w:spacing w:before="0" w:after="0" w:line="240" w:lineRule="auto"/>
              <w:jc w:val="left"/>
            </w:pPr>
            <w:r>
              <w:rPr>
                <w:rFonts w:ascii="Times New Roman" w:hAnsi="Times New Roman" w:eastAsia="Times New Roman"/>
                <w:b/>
                <w:sz w:val="22"/>
              </w:rPr>
              <w:t>Giải thích cho người dùng</w:t>
            </w:r>
          </w:p>
        </w:tc>
      </w:tr>
      <w:tr w14:paraId="14CF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7344E03">
            <w:pPr>
              <w:spacing w:before="0" w:after="0" w:line="240" w:lineRule="auto"/>
              <w:jc w:val="left"/>
            </w:pPr>
            <w:r>
              <w:rPr>
                <w:rFonts w:ascii="Times New Roman" w:hAnsi="Times New Roman" w:eastAsia="Times New Roman"/>
                <w:sz w:val="22"/>
              </w:rPr>
              <w:t>SkillFit</w:t>
            </w:r>
          </w:p>
        </w:tc>
        <w:tc>
          <w:tcPr>
            <w:tcW w:w="3515" w:type="dxa"/>
            <w:vAlign w:val="center"/>
          </w:tcPr>
          <w:p w14:paraId="5CA1C60F">
            <w:pPr>
              <w:spacing w:before="0" w:after="0" w:line="240" w:lineRule="auto"/>
              <w:jc w:val="left"/>
            </w:pPr>
            <w:r>
              <w:rPr>
                <w:rFonts w:ascii="Times New Roman" w:hAnsi="Times New Roman" w:eastAsia="Times New Roman"/>
                <w:sz w:val="22"/>
              </w:rPr>
              <w:t>Tỷ lệ kỹ năng yêu cầu được đáp ứng; kỹ năng bắt buộc đã lọc ở tầng hard constraint.</w:t>
            </w:r>
          </w:p>
        </w:tc>
        <w:tc>
          <w:tcPr>
            <w:tcW w:w="3855" w:type="dxa"/>
            <w:vAlign w:val="center"/>
          </w:tcPr>
          <w:p w14:paraId="45381D78">
            <w:pPr>
              <w:spacing w:before="0" w:after="0" w:line="240" w:lineRule="auto"/>
              <w:jc w:val="left"/>
            </w:pPr>
            <w:r>
              <w:rPr>
                <w:rFonts w:ascii="Times New Roman" w:hAnsi="Times New Roman" w:eastAsia="Times New Roman"/>
                <w:sz w:val="22"/>
              </w:rPr>
              <w:t>“Nhân viên đáp ứng 4/4 kỹ năng yêu cầu, trong đó 2 kỹ năng vượt mức tối thiểu.”</w:t>
            </w:r>
          </w:p>
        </w:tc>
      </w:tr>
      <w:tr w14:paraId="0C1E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FD4579C">
            <w:pPr>
              <w:spacing w:before="0" w:after="0" w:line="240" w:lineRule="auto"/>
              <w:jc w:val="left"/>
            </w:pPr>
            <w:r>
              <w:rPr>
                <w:rFonts w:ascii="Times New Roman" w:hAnsi="Times New Roman" w:eastAsia="Times New Roman"/>
                <w:sz w:val="22"/>
              </w:rPr>
              <w:t>TimeFit</w:t>
            </w:r>
          </w:p>
        </w:tc>
        <w:tc>
          <w:tcPr>
            <w:tcW w:w="3515" w:type="dxa"/>
            <w:vAlign w:val="center"/>
          </w:tcPr>
          <w:p w14:paraId="4031EC11">
            <w:pPr>
              <w:spacing w:before="0" w:after="0" w:line="240" w:lineRule="auto"/>
              <w:jc w:val="left"/>
            </w:pPr>
            <w:r>
              <w:rPr>
                <w:rFonts w:ascii="Times New Roman" w:hAnsi="Times New Roman" w:eastAsia="Times New Roman"/>
                <w:sz w:val="22"/>
              </w:rPr>
              <w:t>1 nếu khớp hoàn toàn khung giờ; giảm theo mức lệch cho phép.</w:t>
            </w:r>
          </w:p>
        </w:tc>
        <w:tc>
          <w:tcPr>
            <w:tcW w:w="3855" w:type="dxa"/>
            <w:vAlign w:val="center"/>
          </w:tcPr>
          <w:p w14:paraId="563A0D55">
            <w:pPr>
              <w:spacing w:before="0" w:after="0" w:line="240" w:lineRule="auto"/>
              <w:jc w:val="left"/>
            </w:pPr>
            <w:r>
              <w:rPr>
                <w:rFonts w:ascii="Times New Roman" w:hAnsi="Times New Roman" w:eastAsia="Times New Roman"/>
                <w:sz w:val="22"/>
              </w:rPr>
              <w:t>“Khung giờ phù hợp; không cần đổi lịch hiện có.”</w:t>
            </w:r>
          </w:p>
        </w:tc>
      </w:tr>
      <w:tr w14:paraId="76A0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5A80C32">
            <w:pPr>
              <w:spacing w:before="0" w:after="0" w:line="240" w:lineRule="auto"/>
              <w:jc w:val="left"/>
            </w:pPr>
            <w:r>
              <w:rPr>
                <w:rFonts w:ascii="Times New Roman" w:hAnsi="Times New Roman" w:eastAsia="Times New Roman"/>
                <w:sz w:val="22"/>
              </w:rPr>
              <w:t>DistanceScore</w:t>
            </w:r>
          </w:p>
        </w:tc>
        <w:tc>
          <w:tcPr>
            <w:tcW w:w="3515" w:type="dxa"/>
            <w:vAlign w:val="center"/>
          </w:tcPr>
          <w:p w14:paraId="1AE88DB8">
            <w:pPr>
              <w:spacing w:before="0" w:after="0" w:line="240" w:lineRule="auto"/>
              <w:jc w:val="left"/>
            </w:pPr>
            <w:r>
              <w:rPr>
                <w:rFonts w:ascii="Times New Roman" w:hAnsi="Times New Roman" w:eastAsia="Times New Roman"/>
                <w:sz w:val="22"/>
              </w:rPr>
              <w:t>Chuẩn hóa nghịch với thời gian/khoảng cách di chuyển.</w:t>
            </w:r>
          </w:p>
        </w:tc>
        <w:tc>
          <w:tcPr>
            <w:tcW w:w="3855" w:type="dxa"/>
            <w:vAlign w:val="center"/>
          </w:tcPr>
          <w:p w14:paraId="66917E1E">
            <w:pPr>
              <w:spacing w:before="0" w:after="0" w:line="240" w:lineRule="auto"/>
              <w:jc w:val="left"/>
            </w:pPr>
            <w:r>
              <w:rPr>
                <w:rFonts w:ascii="Times New Roman" w:hAnsi="Times New Roman" w:eastAsia="Times New Roman"/>
                <w:sz w:val="22"/>
              </w:rPr>
              <w:t>“Dự kiến 12 phút di chuyển từ lượt thăm trước.”</w:t>
            </w:r>
          </w:p>
        </w:tc>
      </w:tr>
      <w:tr w14:paraId="6F30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CD87001">
            <w:pPr>
              <w:spacing w:before="0" w:after="0" w:line="240" w:lineRule="auto"/>
              <w:jc w:val="left"/>
            </w:pPr>
            <w:r>
              <w:rPr>
                <w:rFonts w:ascii="Times New Roman" w:hAnsi="Times New Roman" w:eastAsia="Times New Roman"/>
                <w:sz w:val="22"/>
              </w:rPr>
              <w:t>WorkloadBalance</w:t>
            </w:r>
          </w:p>
        </w:tc>
        <w:tc>
          <w:tcPr>
            <w:tcW w:w="3515" w:type="dxa"/>
            <w:vAlign w:val="center"/>
          </w:tcPr>
          <w:p w14:paraId="164DC509">
            <w:pPr>
              <w:spacing w:before="0" w:after="0" w:line="240" w:lineRule="auto"/>
              <w:jc w:val="left"/>
            </w:pPr>
            <w:r>
              <w:rPr>
                <w:rFonts w:ascii="Times New Roman" w:hAnsi="Times New Roman" w:eastAsia="Times New Roman"/>
                <w:sz w:val="22"/>
              </w:rPr>
              <w:t>Điểm cao khi tổng phút làm trong ngày thấp hơn mức mục tiêu, tránh dồn việc.</w:t>
            </w:r>
          </w:p>
        </w:tc>
        <w:tc>
          <w:tcPr>
            <w:tcW w:w="3855" w:type="dxa"/>
            <w:vAlign w:val="center"/>
          </w:tcPr>
          <w:p w14:paraId="408CA8AF">
            <w:pPr>
              <w:spacing w:before="0" w:after="0" w:line="240" w:lineRule="auto"/>
              <w:jc w:val="left"/>
            </w:pPr>
            <w:r>
              <w:rPr>
                <w:rFonts w:ascii="Times New Roman" w:hAnsi="Times New Roman" w:eastAsia="Times New Roman"/>
                <w:sz w:val="22"/>
              </w:rPr>
              <w:t>“Tải hiện tại 240/480 phút, thấp hơn các ứng viên còn lại.”</w:t>
            </w:r>
          </w:p>
        </w:tc>
      </w:tr>
      <w:tr w14:paraId="52CC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55BCEE1">
            <w:pPr>
              <w:spacing w:before="0" w:after="0" w:line="240" w:lineRule="auto"/>
              <w:jc w:val="left"/>
            </w:pPr>
            <w:r>
              <w:rPr>
                <w:rFonts w:ascii="Times New Roman" w:hAnsi="Times New Roman" w:eastAsia="Times New Roman"/>
                <w:sz w:val="22"/>
              </w:rPr>
              <w:t>Continuity</w:t>
            </w:r>
          </w:p>
        </w:tc>
        <w:tc>
          <w:tcPr>
            <w:tcW w:w="3515" w:type="dxa"/>
            <w:vAlign w:val="center"/>
          </w:tcPr>
          <w:p w14:paraId="4E1C4602">
            <w:pPr>
              <w:spacing w:before="0" w:after="0" w:line="240" w:lineRule="auto"/>
              <w:jc w:val="left"/>
            </w:pPr>
            <w:r>
              <w:rPr>
                <w:rFonts w:ascii="Times New Roman" w:hAnsi="Times New Roman" w:eastAsia="Times New Roman"/>
                <w:sz w:val="22"/>
              </w:rPr>
              <w:t>Tăng điểm nếu cùng nhân viên đã phục vụ khách hàng trước đó và tiêu chí này được phép dùng.</w:t>
            </w:r>
          </w:p>
        </w:tc>
        <w:tc>
          <w:tcPr>
            <w:tcW w:w="3855" w:type="dxa"/>
            <w:vAlign w:val="center"/>
          </w:tcPr>
          <w:p w14:paraId="2DB6A460">
            <w:pPr>
              <w:spacing w:before="0" w:after="0" w:line="240" w:lineRule="auto"/>
              <w:jc w:val="left"/>
            </w:pPr>
            <w:r>
              <w:rPr>
                <w:rFonts w:ascii="Times New Roman" w:hAnsi="Times New Roman" w:eastAsia="Times New Roman"/>
                <w:sz w:val="22"/>
              </w:rPr>
              <w:t>“Đã phục vụ khách hàng này 3 lần trước.”</w:t>
            </w:r>
          </w:p>
        </w:tc>
      </w:tr>
    </w:tbl>
    <w:p w14:paraId="56388537">
      <w:pPr>
        <w:pStyle w:val="3"/>
        <w:spacing w:after="60" w:line="276" w:lineRule="auto"/>
      </w:pPr>
      <w:r>
        <w:rPr>
          <w:rFonts w:ascii="Times New Roman" w:hAnsi="Times New Roman" w:eastAsia="Times New Roman"/>
          <w:b/>
          <w:sz w:val="24"/>
        </w:rPr>
        <w:t>8.3. Tối ưu hóa lịch và điều phối bằng OR-Tools</w:t>
      </w:r>
    </w:p>
    <w:p w14:paraId="515B72EF">
      <w:pPr>
        <w:spacing w:after="60" w:line="276" w:lineRule="auto"/>
      </w:pPr>
      <w:r>
        <w:rPr>
          <w:rFonts w:ascii="Times New Roman" w:hAnsi="Times New Roman" w:eastAsia="Times New Roman"/>
          <w:sz w:val="24"/>
        </w:rPr>
        <w:t>Khi lập lịch cho nhiều yêu cầu cùng ngày, không nên chỉ chọn người có điểm cao nhất cho từng yêu cầu độc lập vì lựa chọn cục bộ có thể tạo lịch tổng thể kém. Khuyến nghị xây dựng mô hình CP-SAT hoặc routing với time windows.</w:t>
      </w:r>
    </w:p>
    <w:p w14:paraId="3C552081">
      <w:pPr>
        <w:pStyle w:val="23"/>
        <w:spacing w:after="60" w:line="276" w:lineRule="auto"/>
      </w:pPr>
      <w:r>
        <w:rPr>
          <w:rFonts w:ascii="Times New Roman" w:hAnsi="Times New Roman" w:eastAsia="Times New Roman"/>
          <w:sz w:val="24"/>
        </w:rPr>
        <w:t>Biến quyết định x[e,r] ∈ {0,1}: nhân viên e có được phân công cho yêu cầu r hay không.</w:t>
      </w:r>
    </w:p>
    <w:p w14:paraId="28CCBAFF">
      <w:pPr>
        <w:pStyle w:val="23"/>
        <w:spacing w:after="60" w:line="276" w:lineRule="auto"/>
      </w:pPr>
      <w:r>
        <w:rPr>
          <w:rFonts w:ascii="Times New Roman" w:hAnsi="Times New Roman" w:eastAsia="Times New Roman"/>
          <w:sz w:val="24"/>
        </w:rPr>
        <w:t>Ràng buộc: mỗi yêu cầu cần tối đa/một nhân viên theo thiết kế; nhân viên không nhận hai công việc chồng thời gian; chỉ phân công nếu đáp ứng kỹ năng và availability; giới hạn tổng phút/ngày; bảo đảm travel time giữa các lượt thăm; time window của khách hàng.</w:t>
      </w:r>
    </w:p>
    <w:p w14:paraId="512EA313">
      <w:pPr>
        <w:pStyle w:val="23"/>
        <w:spacing w:after="60" w:line="276" w:lineRule="auto"/>
      </w:pPr>
      <w:r>
        <w:rPr>
          <w:rFonts w:ascii="Times New Roman" w:hAnsi="Times New Roman" w:eastAsia="Times New Roman"/>
          <w:sz w:val="24"/>
        </w:rPr>
        <w:t>Hàm mục tiêu có thể tối thiểu hóa tổng chi phí = α·travel_minutes + β·overtime_minutes + γ·workload_imbalance + δ·time_window_deviation + ε·continuity_penalty. Các hệ số phải được mô tả và kiểm tra độ nhạy.</w:t>
      </w:r>
    </w:p>
    <w:p w14:paraId="0532F2F6">
      <w:pPr>
        <w:pStyle w:val="23"/>
        <w:spacing w:after="60" w:line="276" w:lineRule="auto"/>
      </w:pPr>
      <w:r>
        <w:rPr>
          <w:rFonts w:ascii="Times New Roman" w:hAnsi="Times New Roman" w:eastAsia="Times New Roman"/>
          <w:sz w:val="24"/>
        </w:rPr>
        <w:t>Nên thiết kế timeout cho solver (ví dụ vài chục giây trong demo) và có fallback heuristic nếu không tìm được lời giải kịp thời.</w:t>
      </w:r>
    </w:p>
    <w:p w14:paraId="0E9F7FCB">
      <w:pPr>
        <w:pStyle w:val="23"/>
        <w:spacing w:after="60" w:line="276" w:lineRule="auto"/>
      </w:pPr>
      <w:r>
        <w:rPr>
          <w:rFonts w:ascii="Times New Roman" w:hAnsi="Times New Roman" w:eastAsia="Times New Roman"/>
          <w:sz w:val="24"/>
        </w:rPr>
        <w:t>Mỗi lần chạy lưu thuật toán, tham số, objective value, solve time và lịch kết quả vào schedule_versions để phục vụ thực nghiệm.</w:t>
      </w:r>
    </w:p>
    <w:p w14:paraId="17F6399C">
      <w:pPr>
        <w:pStyle w:val="3"/>
        <w:spacing w:after="60" w:line="276" w:lineRule="auto"/>
      </w:pPr>
      <w:r>
        <w:rPr>
          <w:rFonts w:ascii="Times New Roman" w:hAnsi="Times New Roman" w:eastAsia="Times New Roman"/>
          <w:b/>
          <w:sz w:val="24"/>
        </w:rPr>
        <w:t>8.4. Mô hình học máy bắt buộc: dự báo thời lượng dịch vụ</w:t>
      </w:r>
    </w:p>
    <w:p w14:paraId="5C0CC540">
      <w:pPr>
        <w:spacing w:after="60" w:line="276" w:lineRule="auto"/>
      </w:pPr>
      <w:r>
        <w:rPr>
          <w:rFonts w:ascii="Times New Roman" w:hAnsi="Times New Roman" w:eastAsia="Times New Roman"/>
          <w:sz w:val="24"/>
        </w:rPr>
        <w:t>Vì tên đề tài chính thức có “tích hợp AI”, đồ án phải có ít nhất một mô hình học máy được huấn luyện, kiểm thử và tích hợp vào luồng nghiệp vụ. Bài toán được khuyến nghị và xem là bắt buộc trong hướng dẫn này là dự báo thời lượng dịch vụ tại nhà. Kết quả dự báo sẽ thay thế/hiệu chỉnh thời lượng mặc định của loại dịch vụ trước khi kiểm tra xung đột và tối ưu lịch.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1701"/>
        <w:gridCol w:w="1928"/>
        <w:gridCol w:w="1361"/>
      </w:tblGrid>
      <w:tr w14:paraId="469B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vAlign w:val="center"/>
          </w:tcPr>
          <w:p w14:paraId="70F80F33">
            <w:pPr>
              <w:spacing w:before="0" w:after="0" w:line="240" w:lineRule="auto"/>
              <w:jc w:val="left"/>
            </w:pPr>
            <w:r>
              <w:rPr>
                <w:rFonts w:ascii="Times New Roman" w:hAnsi="Times New Roman" w:eastAsia="Times New Roman"/>
                <w:b/>
                <w:sz w:val="22"/>
              </w:rPr>
              <w:t>Bài toán ML</w:t>
            </w:r>
          </w:p>
        </w:tc>
        <w:tc>
          <w:tcPr>
            <w:tcW w:w="2381" w:type="dxa"/>
            <w:vAlign w:val="center"/>
          </w:tcPr>
          <w:p w14:paraId="776C0764">
            <w:pPr>
              <w:spacing w:before="0" w:after="0" w:line="240" w:lineRule="auto"/>
              <w:jc w:val="left"/>
            </w:pPr>
            <w:r>
              <w:rPr>
                <w:rFonts w:ascii="Times New Roman" w:hAnsi="Times New Roman" w:eastAsia="Times New Roman"/>
                <w:b/>
                <w:sz w:val="22"/>
              </w:rPr>
              <w:t>Input</w:t>
            </w:r>
          </w:p>
        </w:tc>
        <w:tc>
          <w:tcPr>
            <w:tcW w:w="1701" w:type="dxa"/>
            <w:vAlign w:val="center"/>
          </w:tcPr>
          <w:p w14:paraId="06648EE1">
            <w:pPr>
              <w:spacing w:before="0" w:after="0" w:line="240" w:lineRule="auto"/>
              <w:jc w:val="left"/>
            </w:pPr>
            <w:r>
              <w:rPr>
                <w:rFonts w:ascii="Times New Roman" w:hAnsi="Times New Roman" w:eastAsia="Times New Roman"/>
                <w:b/>
                <w:sz w:val="22"/>
              </w:rPr>
              <w:t>Output</w:t>
            </w:r>
          </w:p>
        </w:tc>
        <w:tc>
          <w:tcPr>
            <w:tcW w:w="1928" w:type="dxa"/>
            <w:vAlign w:val="center"/>
          </w:tcPr>
          <w:p w14:paraId="5AC9F17A">
            <w:pPr>
              <w:spacing w:before="0" w:after="0" w:line="240" w:lineRule="auto"/>
              <w:jc w:val="left"/>
            </w:pPr>
            <w:r>
              <w:rPr>
                <w:rFonts w:ascii="Times New Roman" w:hAnsi="Times New Roman" w:eastAsia="Times New Roman"/>
                <w:b/>
                <w:sz w:val="22"/>
              </w:rPr>
              <w:t>Mô hình baseline</w:t>
            </w:r>
          </w:p>
        </w:tc>
        <w:tc>
          <w:tcPr>
            <w:tcW w:w="1361" w:type="dxa"/>
            <w:vAlign w:val="center"/>
          </w:tcPr>
          <w:p w14:paraId="1041C7D0">
            <w:pPr>
              <w:spacing w:before="0" w:after="0" w:line="240" w:lineRule="auto"/>
              <w:jc w:val="left"/>
            </w:pPr>
            <w:r>
              <w:rPr>
                <w:rFonts w:ascii="Times New Roman" w:hAnsi="Times New Roman" w:eastAsia="Times New Roman"/>
                <w:b/>
                <w:sz w:val="22"/>
              </w:rPr>
              <w:t>Đánh giá</w:t>
            </w:r>
          </w:p>
        </w:tc>
      </w:tr>
      <w:tr w14:paraId="132E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9B55BB7">
            <w:pPr>
              <w:spacing w:before="0" w:after="0" w:line="240" w:lineRule="auto"/>
              <w:jc w:val="left"/>
            </w:pPr>
            <w:r>
              <w:rPr>
                <w:rFonts w:ascii="Times New Roman" w:hAnsi="Times New Roman" w:eastAsia="Times New Roman"/>
                <w:b w:val="0"/>
                <w:sz w:val="22"/>
              </w:rPr>
              <w:t>Dự báo thời lượng (bắt buộc)</w:t>
            </w:r>
          </w:p>
        </w:tc>
        <w:tc>
          <w:tcPr>
            <w:tcW w:w="2381" w:type="dxa"/>
            <w:vAlign w:val="center"/>
          </w:tcPr>
          <w:p w14:paraId="16DAD56B">
            <w:pPr>
              <w:spacing w:before="0" w:after="0" w:line="240" w:lineRule="auto"/>
              <w:jc w:val="left"/>
            </w:pPr>
            <w:r>
              <w:rPr>
                <w:rFonts w:ascii="Times New Roman" w:hAnsi="Times New Roman" w:eastAsia="Times New Roman"/>
                <w:b w:val="0"/>
                <w:sz w:val="22"/>
              </w:rPr>
              <w:t>Loại dịch vụ, ngày/giờ, khu vực, khoảng cách, loại nhân viên, mức kỹ năng, priority và dữ liệu lịch sử phù hợp</w:t>
            </w:r>
          </w:p>
        </w:tc>
        <w:tc>
          <w:tcPr>
            <w:tcW w:w="1701" w:type="dxa"/>
            <w:vAlign w:val="center"/>
          </w:tcPr>
          <w:p w14:paraId="5F46F683">
            <w:pPr>
              <w:spacing w:before="0" w:after="0" w:line="240" w:lineRule="auto"/>
              <w:jc w:val="left"/>
            </w:pPr>
            <w:r>
              <w:rPr>
                <w:rFonts w:ascii="Times New Roman" w:hAnsi="Times New Roman" w:eastAsia="Times New Roman"/>
                <w:b w:val="0"/>
                <w:sz w:val="22"/>
              </w:rPr>
              <w:t>Số phút dự kiến cho lượt chăm sóc</w:t>
            </w:r>
          </w:p>
        </w:tc>
        <w:tc>
          <w:tcPr>
            <w:tcW w:w="1928" w:type="dxa"/>
            <w:vAlign w:val="center"/>
          </w:tcPr>
          <w:p w14:paraId="0288CFCF">
            <w:pPr>
              <w:spacing w:before="0" w:after="0" w:line="240" w:lineRule="auto"/>
              <w:jc w:val="left"/>
            </w:pPr>
            <w:r>
              <w:rPr>
                <w:rFonts w:ascii="Times New Roman" w:hAnsi="Times New Roman" w:eastAsia="Times New Roman"/>
                <w:b w:val="0"/>
                <w:sz w:val="22"/>
              </w:rPr>
              <w:t>Mean/Median, Linear/Ridge, Random Forest, XGBoost</w:t>
            </w:r>
          </w:p>
        </w:tc>
        <w:tc>
          <w:tcPr>
            <w:tcW w:w="1361" w:type="dxa"/>
            <w:vAlign w:val="center"/>
          </w:tcPr>
          <w:p w14:paraId="75438A7D">
            <w:pPr>
              <w:spacing w:before="0" w:after="0" w:line="240" w:lineRule="auto"/>
              <w:jc w:val="left"/>
            </w:pPr>
            <w:r>
              <w:rPr>
                <w:rFonts w:ascii="Times New Roman" w:hAnsi="Times New Roman" w:eastAsia="Times New Roman"/>
                <w:b w:val="0"/>
                <w:sz w:val="22"/>
              </w:rPr>
              <w:t>MAE, RMSE, R²</w:t>
            </w:r>
          </w:p>
        </w:tc>
      </w:tr>
      <w:tr w14:paraId="09F9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172A7CE">
            <w:pPr>
              <w:spacing w:before="0" w:after="0" w:line="240" w:lineRule="auto"/>
              <w:jc w:val="left"/>
            </w:pPr>
            <w:r>
              <w:rPr>
                <w:rFonts w:ascii="Times New Roman" w:hAnsi="Times New Roman" w:eastAsia="Times New Roman"/>
                <w:b w:val="0"/>
                <w:sz w:val="22"/>
              </w:rPr>
              <w:t>Dự báo nhu cầu (nâng cao)</w:t>
            </w:r>
          </w:p>
        </w:tc>
        <w:tc>
          <w:tcPr>
            <w:tcW w:w="2381" w:type="dxa"/>
            <w:vAlign w:val="center"/>
          </w:tcPr>
          <w:p w14:paraId="64E6E5BB">
            <w:pPr>
              <w:spacing w:before="0" w:after="0" w:line="240" w:lineRule="auto"/>
              <w:jc w:val="left"/>
            </w:pPr>
            <w:r>
              <w:rPr>
                <w:rFonts w:ascii="Times New Roman" w:hAnsi="Times New Roman" w:eastAsia="Times New Roman"/>
                <w:b w:val="0"/>
                <w:sz w:val="22"/>
              </w:rPr>
              <w:t>Ngày trong tuần, tháng, khung giờ, loại dịch vụ, khu vực, lịch sử số yêu cầu</w:t>
            </w:r>
          </w:p>
        </w:tc>
        <w:tc>
          <w:tcPr>
            <w:tcW w:w="1701" w:type="dxa"/>
            <w:vAlign w:val="center"/>
          </w:tcPr>
          <w:p w14:paraId="71B54D22">
            <w:pPr>
              <w:spacing w:before="0" w:after="0" w:line="240" w:lineRule="auto"/>
              <w:jc w:val="left"/>
            </w:pPr>
            <w:r>
              <w:rPr>
                <w:rFonts w:ascii="Times New Roman" w:hAnsi="Times New Roman" w:eastAsia="Times New Roman"/>
                <w:b w:val="0"/>
                <w:sz w:val="22"/>
              </w:rPr>
              <w:t>Số yêu cầu dự kiến</w:t>
            </w:r>
          </w:p>
        </w:tc>
        <w:tc>
          <w:tcPr>
            <w:tcW w:w="1928" w:type="dxa"/>
            <w:vAlign w:val="center"/>
          </w:tcPr>
          <w:p w14:paraId="230F2EB2">
            <w:pPr>
              <w:spacing w:before="0" w:after="0" w:line="240" w:lineRule="auto"/>
              <w:jc w:val="left"/>
            </w:pPr>
            <w:r>
              <w:rPr>
                <w:rFonts w:ascii="Times New Roman" w:hAnsi="Times New Roman" w:eastAsia="Times New Roman"/>
                <w:b w:val="0"/>
                <w:sz w:val="22"/>
              </w:rPr>
              <w:t>Poisson/Linear Regression, Random Forest, XGBoost</w:t>
            </w:r>
          </w:p>
        </w:tc>
        <w:tc>
          <w:tcPr>
            <w:tcW w:w="1361" w:type="dxa"/>
            <w:vAlign w:val="center"/>
          </w:tcPr>
          <w:p w14:paraId="527D1AD2">
            <w:pPr>
              <w:spacing w:before="0" w:after="0" w:line="240" w:lineRule="auto"/>
              <w:jc w:val="left"/>
            </w:pPr>
            <w:r>
              <w:rPr>
                <w:rFonts w:ascii="Times New Roman" w:hAnsi="Times New Roman" w:eastAsia="Times New Roman"/>
                <w:b w:val="0"/>
                <w:sz w:val="22"/>
              </w:rPr>
              <w:t>MAE, RMSE, MAPE khi phù hợp</w:t>
            </w:r>
          </w:p>
        </w:tc>
      </w:tr>
    </w:tbl>
    <w:p w14:paraId="1E8B7FB0">
      <w:pPr>
        <w:pStyle w:val="3"/>
        <w:spacing w:after="60" w:line="276" w:lineRule="auto"/>
      </w:pPr>
      <w:r>
        <w:rPr>
          <w:rFonts w:ascii="Times New Roman" w:hAnsi="Times New Roman" w:eastAsia="Times New Roman"/>
          <w:b/>
          <w:sz w:val="24"/>
        </w:rPr>
        <w:t>8.5. Quy trình huấn luyện và tích hợp mô hình AI</w:t>
      </w:r>
    </w:p>
    <w:p w14:paraId="399966B1">
      <w:pPr>
        <w:pStyle w:val="23"/>
        <w:spacing w:after="60" w:line="276" w:lineRule="auto"/>
      </w:pPr>
      <w:r>
        <w:rPr>
          <w:rFonts w:ascii="Times New Roman" w:hAnsi="Times New Roman" w:eastAsia="Times New Roman"/>
          <w:b w:val="0"/>
          <w:sz w:val="24"/>
        </w:rPr>
        <w:t>Bước AI-1 – Chuẩn bị dữ liệu huấn luyện: trích service request đã hoàn tất, actual_start/actual_end hoặc actual_duration; loại bản ghi thiếu/không hợp lệ; tạo data dictionary cho từng feature.</w:t>
      </w:r>
    </w:p>
    <w:p w14:paraId="5A999E6F">
      <w:pPr>
        <w:pStyle w:val="23"/>
        <w:spacing w:after="60" w:line="276" w:lineRule="auto"/>
      </w:pPr>
      <w:r>
        <w:rPr>
          <w:rFonts w:ascii="Times New Roman" w:hAnsi="Times New Roman" w:eastAsia="Times New Roman"/>
          <w:b w:val="0"/>
          <w:sz w:val="24"/>
        </w:rPr>
        <w:t>Bước AI-2 – Tiền xử lý: xử lý missing value, mã hóa biến phân loại, chuẩn hóa khi cần; tuyệt đối tránh data leakage từ các trường chỉ xuất hiện sau khi dịch vụ hoàn tất.</w:t>
      </w:r>
    </w:p>
    <w:p w14:paraId="38FF4E17">
      <w:pPr>
        <w:pStyle w:val="23"/>
        <w:spacing w:after="60" w:line="276" w:lineRule="auto"/>
      </w:pPr>
      <w:r>
        <w:rPr>
          <w:rFonts w:ascii="Times New Roman" w:hAnsi="Times New Roman" w:eastAsia="Times New Roman"/>
          <w:b w:val="0"/>
          <w:sz w:val="24"/>
        </w:rPr>
        <w:t>Bước AI-3 – Chia dữ liệu: nếu có dữ liệu theo thời gian, ưu tiên train trên giai đoạn trước và test trên giai đoạn sau; nếu synthetic độc lập có thể dùng train/validation/test hoặc 5-fold CV.</w:t>
      </w:r>
    </w:p>
    <w:p w14:paraId="6DB62340">
      <w:pPr>
        <w:pStyle w:val="23"/>
        <w:spacing w:after="60" w:line="276" w:lineRule="auto"/>
      </w:pPr>
      <w:r>
        <w:rPr>
          <w:rFonts w:ascii="Times New Roman" w:hAnsi="Times New Roman" w:eastAsia="Times New Roman"/>
          <w:b w:val="0"/>
          <w:sz w:val="24"/>
        </w:rPr>
        <w:t>Bước AI-4 – Huấn luyện baseline và mô hình ML: Mean/Median → Linear/Ridge → Random Forest/XGBoost; tinh chỉnh tham số ở mức vừa phải và ghi lại toàn bộ cấu hình.</w:t>
      </w:r>
    </w:p>
    <w:p w14:paraId="33DDDD70">
      <w:pPr>
        <w:pStyle w:val="23"/>
        <w:spacing w:after="60" w:line="276" w:lineRule="auto"/>
      </w:pPr>
      <w:r>
        <w:rPr>
          <w:rFonts w:ascii="Times New Roman" w:hAnsi="Times New Roman" w:eastAsia="Times New Roman"/>
          <w:sz w:val="24"/>
        </w:rPr>
        <w:t>Bước AI-5 – Chọn mô hình và lưu artifact: lưu pipeline tiền xử lý + model bằng joblib trong môi trường demo; ghi model_version và metrics vào bảng ai_model_versions.</w:t>
      </w:r>
    </w:p>
    <w:p w14:paraId="3FDDBF35">
      <w:pPr>
        <w:pStyle w:val="23"/>
        <w:spacing w:after="60" w:line="276" w:lineRule="auto"/>
      </w:pPr>
      <w:r>
        <w:rPr>
          <w:rFonts w:ascii="Times New Roman" w:hAnsi="Times New Roman" w:eastAsia="Times New Roman"/>
          <w:b w:val="0"/>
          <w:sz w:val="24"/>
        </w:rPr>
        <w:t>Bước AI-6 – Tích hợp backend: endpoint /ai/predict-duration nhận feature của yêu cầu mới, trả predicted_duration, model_version và metadata; predicted_duration được dùng cho conflict checking và OR-Tools.</w:t>
      </w:r>
    </w:p>
    <w:p w14:paraId="5257C045">
      <w:pPr>
        <w:pStyle w:val="23"/>
        <w:spacing w:after="60" w:line="276" w:lineRule="auto"/>
      </w:pPr>
      <w:r>
        <w:rPr>
          <w:rFonts w:ascii="Times New Roman" w:hAnsi="Times New Roman" w:eastAsia="Times New Roman"/>
          <w:b w:val="0"/>
          <w:sz w:val="24"/>
        </w:rPr>
        <w:t>Bước AI-7 – Giám sát và giải thích: hiển thị giá trị dự báo, đặc trưng chính hoặc feature importance/SHAP ở mức phù hợp; lưu prediction để sau này so sánh predicted với actual duration.</w:t>
      </w:r>
    </w:p>
    <w:p w14:paraId="4E0ADE8B">
      <w:pPr>
        <w:spacing w:after="60" w:line="276" w:lineRule="auto"/>
      </w:pPr>
    </w:p>
    <w:p w14:paraId="12085683">
      <w:pPr>
        <w:spacing w:after="60" w:line="276" w:lineRule="auto"/>
      </w:pPr>
      <w:r>
        <w:rPr>
          <w:rFonts w:ascii="Times New Roman" w:hAnsi="Times New Roman" w:eastAsia="Times New Roman"/>
          <w:sz w:val="24"/>
        </w:rPr>
        <w:t>Yêu cầu đánh giá tối thiểu: so sánh với baseline Median/Mean Duration; thử Linear/Ridge Regression và ít nhất một mô hình cây như Random Forest hoặc XGBoost; tách train/validation/test hoặc dùng cross-validation phù hợp; báo MAE, RMSE và R²; cố định random seed; lưu pipeline tiền xử lý và model artifact. Chọn mô hình tốt nhất dựa trên validation, sau đó chỉ báo kết quả cuối trên test set. Nếu dữ liệu synthetic/benchmark không phản ánh đầy đủ thực tế, phải nêu rõ giới hạn và không suy rộng kết quả sang hoạt động y tế thực tế.</w:t>
      </w:r>
    </w:p>
    <w:p w14:paraId="64EB9529">
      <w:pPr>
        <w:pStyle w:val="2"/>
        <w:spacing w:after="60" w:line="276" w:lineRule="auto"/>
      </w:pPr>
      <w:r>
        <w:rPr>
          <w:rFonts w:ascii="Times New Roman" w:hAnsi="Times New Roman" w:eastAsia="Times New Roman"/>
          <w:b/>
          <w:sz w:val="24"/>
        </w:rPr>
        <w:t>9. Luồng xử lý AI đề xuất nhân sự và lập lịch</w:t>
      </w:r>
    </w:p>
    <w:p w14:paraId="3CC6413A">
      <w:pPr>
        <w:pStyle w:val="29"/>
        <w:spacing w:after="60" w:line="276" w:lineRule="auto"/>
      </w:pPr>
      <w:r>
        <w:rPr>
          <w:rFonts w:ascii="Times New Roman" w:hAnsi="Times New Roman" w:eastAsia="Times New Roman"/>
          <w:sz w:val="24"/>
        </w:rPr>
        <w:t>Nhận service request và kiểm tra đủ dữ liệu: service, time window, location, priority và các feature cần thiết cho mô hình AI.</w:t>
      </w:r>
    </w:p>
    <w:p w14:paraId="1CC1272A">
      <w:pPr>
        <w:pStyle w:val="29"/>
        <w:spacing w:after="60" w:line="276" w:lineRule="auto"/>
      </w:pPr>
      <w:r>
        <w:rPr>
          <w:rFonts w:ascii="Times New Roman" w:hAnsi="Times New Roman" w:eastAsia="Times New Roman"/>
          <w:sz w:val="24"/>
        </w:rPr>
        <w:t>Gọi mô hình AI để dự báo predicted_duration cho yêu cầu mới; nếu mô hình không khả dụng thì fallback về default_duration và ghi rõ trạng thái fallback.</w:t>
      </w:r>
    </w:p>
    <w:p w14:paraId="3908289C">
      <w:pPr>
        <w:pStyle w:val="29"/>
        <w:spacing w:after="60" w:line="276" w:lineRule="auto"/>
      </w:pPr>
      <w:r>
        <w:rPr>
          <w:rFonts w:ascii="Times New Roman" w:hAnsi="Times New Roman" w:eastAsia="Times New Roman"/>
          <w:sz w:val="24"/>
        </w:rPr>
        <w:t>Truy vấn service_required_skills; lấy danh sách nhân viên active có kỹ năng/chứng chỉ còn hiệu lực.</w:t>
      </w:r>
    </w:p>
    <w:p w14:paraId="090AC4EA">
      <w:pPr>
        <w:pStyle w:val="29"/>
        <w:spacing w:after="60" w:line="276" w:lineRule="auto"/>
      </w:pPr>
      <w:r>
        <w:rPr>
          <w:rFonts w:ascii="Times New Roman" w:hAnsi="Times New Roman" w:eastAsia="Times New Roman"/>
          <w:sz w:val="24"/>
        </w:rPr>
        <w:t>Kiểm tra availability, lịch hiện tại, giới hạn phút/ngày, predicted_duration và travel feasibility; loại mọi ứng viên vi phạm hard constraints.</w:t>
      </w:r>
    </w:p>
    <w:p w14:paraId="7D30E91F">
      <w:pPr>
        <w:pStyle w:val="29"/>
        <w:spacing w:after="60" w:line="276" w:lineRule="auto"/>
      </w:pPr>
      <w:r>
        <w:rPr>
          <w:rFonts w:ascii="Times New Roman" w:hAnsi="Times New Roman" w:eastAsia="Times New Roman"/>
          <w:sz w:val="24"/>
        </w:rPr>
        <w:t>Tính SkillFit, TimeFit, DistanceScore, WorkloadBalance, Continuity và các tiêu chí đã chuẩn hóa cho từng ứng viên hợp lệ.</w:t>
      </w:r>
    </w:p>
    <w:p w14:paraId="586C393B">
      <w:pPr>
        <w:pStyle w:val="29"/>
        <w:spacing w:after="60" w:line="276" w:lineRule="auto"/>
      </w:pPr>
      <w:r>
        <w:rPr>
          <w:rFonts w:ascii="Times New Roman" w:hAnsi="Times New Roman" w:eastAsia="Times New Roman"/>
          <w:sz w:val="24"/>
        </w:rPr>
        <w:t>Tạo top-k bằng weighted score cho một yêu cầu đơn lẻ; với nhiều yêu cầu, đưa tập ứng viên, predicted_duration và travel matrix vào OR-Tools để tối ưu toàn cục.</w:t>
      </w:r>
    </w:p>
    <w:p w14:paraId="4ADC66B9">
      <w:pPr>
        <w:pStyle w:val="29"/>
        <w:spacing w:after="60" w:line="276" w:lineRule="auto"/>
      </w:pPr>
      <w:r>
        <w:rPr>
          <w:rFonts w:ascii="Times New Roman" w:hAnsi="Times New Roman" w:eastAsia="Times New Roman"/>
          <w:sz w:val="24"/>
        </w:rPr>
        <w:t>Trả top-k hoặc lịch toàn ngày kèm predicted_duration, breakdown điểm, objective, cảnh báo và lý do loại ứng viên.</w:t>
      </w:r>
    </w:p>
    <w:p w14:paraId="045D9C54">
      <w:pPr>
        <w:pStyle w:val="29"/>
        <w:spacing w:after="60" w:line="276" w:lineRule="auto"/>
      </w:pPr>
      <w:r>
        <w:rPr>
          <w:rFonts w:ascii="Times New Roman" w:hAnsi="Times New Roman" w:eastAsia="Times New Roman"/>
          <w:sz w:val="24"/>
        </w:rPr>
        <w:t>Điều phối viên xem giải thích, chấp nhận/chỉnh sửa; hệ thống lưu lựa chọn cuối cùng, model_version và lý do override nếu có.</w:t>
      </w:r>
    </w:p>
    <w:p w14:paraId="1643032E">
      <w:pPr>
        <w:pStyle w:val="29"/>
        <w:spacing w:after="60" w:line="276" w:lineRule="auto"/>
      </w:pPr>
      <w:r>
        <w:rPr>
          <w:rFonts w:ascii="Times New Roman" w:hAnsi="Times New Roman" w:eastAsia="Times New Roman"/>
          <w:sz w:val="24"/>
        </w:rPr>
        <w:t>Sau khi hoàn thành, lưu actual_duration và actual travel time; đối chiếu predicted–actual để đánh giá sai số và tạo dữ liệu cho lần huấn luyện tiếp theo.</w:t>
      </w:r>
    </w:p>
    <w:p w14:paraId="23DDCC30">
      <w:pPr>
        <w:pStyle w:val="2"/>
        <w:spacing w:after="60" w:line="276" w:lineRule="auto"/>
      </w:pPr>
      <w:r>
        <w:rPr>
          <w:rFonts w:ascii="Times New Roman" w:hAnsi="Times New Roman" w:eastAsia="Times New Roman"/>
          <w:b/>
          <w:sz w:val="24"/>
        </w:rPr>
        <w:t>10. API gợi 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118"/>
        <w:gridCol w:w="4535"/>
      </w:tblGrid>
      <w:tr w14:paraId="1CF2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vAlign w:val="center"/>
          </w:tcPr>
          <w:p w14:paraId="0EEF0410">
            <w:pPr>
              <w:spacing w:before="0" w:after="0" w:line="240" w:lineRule="auto"/>
              <w:jc w:val="left"/>
            </w:pPr>
            <w:r>
              <w:rPr>
                <w:rFonts w:ascii="Times New Roman" w:hAnsi="Times New Roman" w:eastAsia="Times New Roman"/>
                <w:b/>
                <w:sz w:val="22"/>
              </w:rPr>
              <w:t>Method</w:t>
            </w:r>
          </w:p>
        </w:tc>
        <w:tc>
          <w:tcPr>
            <w:tcW w:w="3118" w:type="dxa"/>
            <w:vAlign w:val="center"/>
          </w:tcPr>
          <w:p w14:paraId="027B9D41">
            <w:pPr>
              <w:spacing w:before="0" w:after="0" w:line="240" w:lineRule="auto"/>
              <w:jc w:val="left"/>
            </w:pPr>
            <w:r>
              <w:rPr>
                <w:rFonts w:ascii="Times New Roman" w:hAnsi="Times New Roman" w:eastAsia="Times New Roman"/>
                <w:b/>
                <w:sz w:val="22"/>
              </w:rPr>
              <w:t>Endpoint</w:t>
            </w:r>
          </w:p>
        </w:tc>
        <w:tc>
          <w:tcPr>
            <w:tcW w:w="4535" w:type="dxa"/>
            <w:vAlign w:val="center"/>
          </w:tcPr>
          <w:p w14:paraId="5B4C6602">
            <w:pPr>
              <w:spacing w:before="0" w:after="0" w:line="240" w:lineRule="auto"/>
              <w:jc w:val="left"/>
            </w:pPr>
            <w:r>
              <w:rPr>
                <w:rFonts w:ascii="Times New Roman" w:hAnsi="Times New Roman" w:eastAsia="Times New Roman"/>
                <w:b/>
                <w:sz w:val="22"/>
              </w:rPr>
              <w:t>Mục đích</w:t>
            </w:r>
          </w:p>
        </w:tc>
      </w:tr>
      <w:tr w14:paraId="08EA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1375A03E">
            <w:pPr>
              <w:spacing w:before="0" w:after="0" w:line="240" w:lineRule="auto"/>
              <w:jc w:val="left"/>
            </w:pPr>
            <w:r>
              <w:rPr>
                <w:rFonts w:ascii="Times New Roman" w:hAnsi="Times New Roman" w:eastAsia="Times New Roman"/>
                <w:sz w:val="22"/>
              </w:rPr>
              <w:t>POST</w:t>
            </w:r>
          </w:p>
        </w:tc>
        <w:tc>
          <w:tcPr>
            <w:tcW w:w="3118" w:type="dxa"/>
            <w:vAlign w:val="center"/>
          </w:tcPr>
          <w:p w14:paraId="22911802">
            <w:pPr>
              <w:spacing w:before="0" w:after="0" w:line="240" w:lineRule="auto"/>
              <w:jc w:val="left"/>
            </w:pPr>
            <w:r>
              <w:rPr>
                <w:rFonts w:ascii="Times New Roman" w:hAnsi="Times New Roman" w:eastAsia="Times New Roman"/>
                <w:sz w:val="22"/>
              </w:rPr>
              <w:t>/auth/login</w:t>
            </w:r>
          </w:p>
        </w:tc>
        <w:tc>
          <w:tcPr>
            <w:tcW w:w="4535" w:type="dxa"/>
            <w:vAlign w:val="center"/>
          </w:tcPr>
          <w:p w14:paraId="3352C205">
            <w:pPr>
              <w:spacing w:before="0" w:after="0" w:line="240" w:lineRule="auto"/>
              <w:jc w:val="left"/>
            </w:pPr>
            <w:r>
              <w:rPr>
                <w:rFonts w:ascii="Times New Roman" w:hAnsi="Times New Roman" w:eastAsia="Times New Roman"/>
                <w:sz w:val="22"/>
              </w:rPr>
              <w:t>Đăng nhập và cấp token.</w:t>
            </w:r>
          </w:p>
        </w:tc>
      </w:tr>
      <w:tr w14:paraId="13E2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1499C162">
            <w:pPr>
              <w:spacing w:before="0" w:after="0" w:line="240" w:lineRule="auto"/>
              <w:jc w:val="left"/>
            </w:pPr>
            <w:r>
              <w:rPr>
                <w:rFonts w:ascii="Times New Roman" w:hAnsi="Times New Roman" w:eastAsia="Times New Roman"/>
                <w:sz w:val="22"/>
              </w:rPr>
              <w:t>GET/POST</w:t>
            </w:r>
          </w:p>
        </w:tc>
        <w:tc>
          <w:tcPr>
            <w:tcW w:w="3118" w:type="dxa"/>
            <w:vAlign w:val="center"/>
          </w:tcPr>
          <w:p w14:paraId="699C7F2D">
            <w:pPr>
              <w:spacing w:before="0" w:after="0" w:line="240" w:lineRule="auto"/>
              <w:jc w:val="left"/>
            </w:pPr>
            <w:r>
              <w:rPr>
                <w:rFonts w:ascii="Times New Roman" w:hAnsi="Times New Roman" w:eastAsia="Times New Roman"/>
                <w:sz w:val="22"/>
              </w:rPr>
              <w:t>/customers</w:t>
            </w:r>
          </w:p>
        </w:tc>
        <w:tc>
          <w:tcPr>
            <w:tcW w:w="4535" w:type="dxa"/>
            <w:vAlign w:val="center"/>
          </w:tcPr>
          <w:p w14:paraId="33C7D27E">
            <w:pPr>
              <w:spacing w:before="0" w:after="0" w:line="240" w:lineRule="auto"/>
              <w:jc w:val="left"/>
            </w:pPr>
            <w:r>
              <w:rPr>
                <w:rFonts w:ascii="Times New Roman" w:hAnsi="Times New Roman" w:eastAsia="Times New Roman"/>
                <w:sz w:val="22"/>
              </w:rPr>
              <w:t>Danh sách/tạo khách hàng.</w:t>
            </w:r>
          </w:p>
        </w:tc>
      </w:tr>
      <w:tr w14:paraId="5996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03339990">
            <w:pPr>
              <w:spacing w:before="0" w:after="0" w:line="240" w:lineRule="auto"/>
              <w:jc w:val="left"/>
            </w:pPr>
            <w:r>
              <w:rPr>
                <w:rFonts w:ascii="Times New Roman" w:hAnsi="Times New Roman" w:eastAsia="Times New Roman"/>
                <w:sz w:val="22"/>
              </w:rPr>
              <w:t>GET/POST</w:t>
            </w:r>
          </w:p>
        </w:tc>
        <w:tc>
          <w:tcPr>
            <w:tcW w:w="3118" w:type="dxa"/>
            <w:vAlign w:val="center"/>
          </w:tcPr>
          <w:p w14:paraId="6D96D298">
            <w:pPr>
              <w:spacing w:before="0" w:after="0" w:line="240" w:lineRule="auto"/>
              <w:jc w:val="left"/>
            </w:pPr>
            <w:r>
              <w:rPr>
                <w:rFonts w:ascii="Times New Roman" w:hAnsi="Times New Roman" w:eastAsia="Times New Roman"/>
                <w:sz w:val="22"/>
              </w:rPr>
              <w:t>/employees</w:t>
            </w:r>
          </w:p>
        </w:tc>
        <w:tc>
          <w:tcPr>
            <w:tcW w:w="4535" w:type="dxa"/>
            <w:vAlign w:val="center"/>
          </w:tcPr>
          <w:p w14:paraId="4E1A14A5">
            <w:pPr>
              <w:spacing w:before="0" w:after="0" w:line="240" w:lineRule="auto"/>
              <w:jc w:val="left"/>
            </w:pPr>
            <w:r>
              <w:rPr>
                <w:rFonts w:ascii="Times New Roman" w:hAnsi="Times New Roman" w:eastAsia="Times New Roman"/>
                <w:sz w:val="22"/>
              </w:rPr>
              <w:t>Danh sách/tạo nhân viên.</w:t>
            </w:r>
          </w:p>
        </w:tc>
      </w:tr>
      <w:tr w14:paraId="3661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0C061824">
            <w:pPr>
              <w:spacing w:before="0" w:after="0" w:line="240" w:lineRule="auto"/>
              <w:jc w:val="left"/>
            </w:pPr>
            <w:r>
              <w:rPr>
                <w:rFonts w:ascii="Times New Roman" w:hAnsi="Times New Roman" w:eastAsia="Times New Roman"/>
                <w:sz w:val="22"/>
              </w:rPr>
              <w:t>GET/POST</w:t>
            </w:r>
          </w:p>
        </w:tc>
        <w:tc>
          <w:tcPr>
            <w:tcW w:w="3118" w:type="dxa"/>
            <w:vAlign w:val="center"/>
          </w:tcPr>
          <w:p w14:paraId="60D8D1C0">
            <w:pPr>
              <w:spacing w:before="0" w:after="0" w:line="240" w:lineRule="auto"/>
              <w:jc w:val="left"/>
            </w:pPr>
            <w:r>
              <w:rPr>
                <w:rFonts w:ascii="Times New Roman" w:hAnsi="Times New Roman" w:eastAsia="Times New Roman"/>
                <w:sz w:val="22"/>
              </w:rPr>
              <w:t>/services</w:t>
            </w:r>
          </w:p>
        </w:tc>
        <w:tc>
          <w:tcPr>
            <w:tcW w:w="4535" w:type="dxa"/>
            <w:vAlign w:val="center"/>
          </w:tcPr>
          <w:p w14:paraId="78F3A72F">
            <w:pPr>
              <w:spacing w:before="0" w:after="0" w:line="240" w:lineRule="auto"/>
              <w:jc w:val="left"/>
            </w:pPr>
            <w:r>
              <w:rPr>
                <w:rFonts w:ascii="Times New Roman" w:hAnsi="Times New Roman" w:eastAsia="Times New Roman"/>
                <w:sz w:val="22"/>
              </w:rPr>
              <w:t>Quản lý dịch vụ và kỹ năng yêu cầu.</w:t>
            </w:r>
          </w:p>
        </w:tc>
      </w:tr>
      <w:tr w14:paraId="00D1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5F2741B1">
            <w:pPr>
              <w:spacing w:before="0" w:after="0" w:line="240" w:lineRule="auto"/>
              <w:jc w:val="left"/>
            </w:pPr>
            <w:r>
              <w:rPr>
                <w:rFonts w:ascii="Times New Roman" w:hAnsi="Times New Roman" w:eastAsia="Times New Roman"/>
                <w:sz w:val="22"/>
              </w:rPr>
              <w:t>GET/POST</w:t>
            </w:r>
          </w:p>
        </w:tc>
        <w:tc>
          <w:tcPr>
            <w:tcW w:w="3118" w:type="dxa"/>
            <w:vAlign w:val="center"/>
          </w:tcPr>
          <w:p w14:paraId="00100A68">
            <w:pPr>
              <w:spacing w:before="0" w:after="0" w:line="240" w:lineRule="auto"/>
              <w:jc w:val="left"/>
            </w:pPr>
            <w:r>
              <w:rPr>
                <w:rFonts w:ascii="Times New Roman" w:hAnsi="Times New Roman" w:eastAsia="Times New Roman"/>
                <w:sz w:val="22"/>
              </w:rPr>
              <w:t>/availability</w:t>
            </w:r>
          </w:p>
        </w:tc>
        <w:tc>
          <w:tcPr>
            <w:tcW w:w="4535" w:type="dxa"/>
            <w:vAlign w:val="center"/>
          </w:tcPr>
          <w:p w14:paraId="026BE8DD">
            <w:pPr>
              <w:spacing w:before="0" w:after="0" w:line="240" w:lineRule="auto"/>
              <w:jc w:val="left"/>
            </w:pPr>
            <w:r>
              <w:rPr>
                <w:rFonts w:ascii="Times New Roman" w:hAnsi="Times New Roman" w:eastAsia="Times New Roman"/>
                <w:sz w:val="22"/>
              </w:rPr>
              <w:t>Quản lý lịch rảnh/ca làm.</w:t>
            </w:r>
          </w:p>
        </w:tc>
      </w:tr>
      <w:tr w14:paraId="72EA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70B0CED9">
            <w:pPr>
              <w:spacing w:before="0" w:after="0" w:line="240" w:lineRule="auto"/>
              <w:jc w:val="left"/>
            </w:pPr>
            <w:r>
              <w:rPr>
                <w:rFonts w:ascii="Times New Roman" w:hAnsi="Times New Roman" w:eastAsia="Times New Roman"/>
                <w:sz w:val="22"/>
              </w:rPr>
              <w:t>GET/POST</w:t>
            </w:r>
          </w:p>
        </w:tc>
        <w:tc>
          <w:tcPr>
            <w:tcW w:w="3118" w:type="dxa"/>
            <w:vAlign w:val="center"/>
          </w:tcPr>
          <w:p w14:paraId="49FC3DD5">
            <w:pPr>
              <w:spacing w:before="0" w:after="0" w:line="240" w:lineRule="auto"/>
              <w:jc w:val="left"/>
            </w:pPr>
            <w:r>
              <w:rPr>
                <w:rFonts w:ascii="Times New Roman" w:hAnsi="Times New Roman" w:eastAsia="Times New Roman"/>
                <w:sz w:val="22"/>
              </w:rPr>
              <w:t>/service-requests</w:t>
            </w:r>
          </w:p>
        </w:tc>
        <w:tc>
          <w:tcPr>
            <w:tcW w:w="4535" w:type="dxa"/>
            <w:vAlign w:val="center"/>
          </w:tcPr>
          <w:p w14:paraId="6CDCEFDD">
            <w:pPr>
              <w:spacing w:before="0" w:after="0" w:line="240" w:lineRule="auto"/>
              <w:jc w:val="left"/>
            </w:pPr>
            <w:r>
              <w:rPr>
                <w:rFonts w:ascii="Times New Roman" w:hAnsi="Times New Roman" w:eastAsia="Times New Roman"/>
                <w:sz w:val="22"/>
              </w:rPr>
              <w:t>Tạo và quản lý yêu cầu chăm sóc.</w:t>
            </w:r>
          </w:p>
        </w:tc>
      </w:tr>
      <w:tr w14:paraId="2DF5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39000870">
            <w:pPr>
              <w:spacing w:before="0" w:after="0" w:line="240" w:lineRule="auto"/>
              <w:jc w:val="left"/>
            </w:pPr>
            <w:r>
              <w:rPr>
                <w:rFonts w:ascii="Times New Roman" w:hAnsi="Times New Roman" w:eastAsia="Times New Roman"/>
                <w:sz w:val="22"/>
              </w:rPr>
              <w:t>GET</w:t>
            </w:r>
          </w:p>
        </w:tc>
        <w:tc>
          <w:tcPr>
            <w:tcW w:w="3118" w:type="dxa"/>
            <w:vAlign w:val="center"/>
          </w:tcPr>
          <w:p w14:paraId="5150873B">
            <w:pPr>
              <w:spacing w:before="0" w:after="0" w:line="240" w:lineRule="auto"/>
              <w:jc w:val="left"/>
            </w:pPr>
            <w:r>
              <w:rPr>
                <w:rFonts w:ascii="Times New Roman" w:hAnsi="Times New Roman" w:eastAsia="Times New Roman"/>
                <w:sz w:val="22"/>
              </w:rPr>
              <w:t>/recommendations/{request_id}</w:t>
            </w:r>
          </w:p>
        </w:tc>
        <w:tc>
          <w:tcPr>
            <w:tcW w:w="4535" w:type="dxa"/>
            <w:vAlign w:val="center"/>
          </w:tcPr>
          <w:p w14:paraId="20F38D5E">
            <w:pPr>
              <w:spacing w:before="0" w:after="0" w:line="240" w:lineRule="auto"/>
              <w:jc w:val="left"/>
            </w:pPr>
            <w:r>
              <w:rPr>
                <w:rFonts w:ascii="Times New Roman" w:hAnsi="Times New Roman" w:eastAsia="Times New Roman"/>
                <w:b w:val="0"/>
                <w:sz w:val="22"/>
              </w:rPr>
              <w:t>Trả top-k nhân sự cùng predicted duration, breakdown điểm và explanation.</w:t>
            </w:r>
          </w:p>
        </w:tc>
      </w:tr>
      <w:tr w14:paraId="71D0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49209F51">
            <w:pPr>
              <w:spacing w:before="0" w:after="0" w:line="240" w:lineRule="auto"/>
              <w:jc w:val="left"/>
            </w:pPr>
            <w:r>
              <w:rPr>
                <w:rFonts w:ascii="Times New Roman" w:hAnsi="Times New Roman" w:eastAsia="Times New Roman"/>
                <w:sz w:val="22"/>
              </w:rPr>
              <w:t>POST</w:t>
            </w:r>
          </w:p>
        </w:tc>
        <w:tc>
          <w:tcPr>
            <w:tcW w:w="3118" w:type="dxa"/>
            <w:vAlign w:val="center"/>
          </w:tcPr>
          <w:p w14:paraId="038CB3AE">
            <w:pPr>
              <w:spacing w:before="0" w:after="0" w:line="240" w:lineRule="auto"/>
              <w:jc w:val="left"/>
            </w:pPr>
            <w:r>
              <w:rPr>
                <w:rFonts w:ascii="Times New Roman" w:hAnsi="Times New Roman" w:eastAsia="Times New Roman"/>
                <w:sz w:val="22"/>
              </w:rPr>
              <w:t>/schedule/optimize</w:t>
            </w:r>
          </w:p>
        </w:tc>
        <w:tc>
          <w:tcPr>
            <w:tcW w:w="4535" w:type="dxa"/>
            <w:vAlign w:val="center"/>
          </w:tcPr>
          <w:p w14:paraId="484D16CD">
            <w:pPr>
              <w:spacing w:before="0" w:after="0" w:line="240" w:lineRule="auto"/>
              <w:jc w:val="left"/>
            </w:pPr>
            <w:r>
              <w:rPr>
                <w:rFonts w:ascii="Times New Roman" w:hAnsi="Times New Roman" w:eastAsia="Times New Roman"/>
                <w:b w:val="0"/>
                <w:sz w:val="22"/>
              </w:rPr>
              <w:t>Sinh lịch tối ưu cho một ngày/khoảng ngày bằng OR-Tools sử dụng predicted duration.</w:t>
            </w:r>
          </w:p>
        </w:tc>
      </w:tr>
      <w:tr w14:paraId="2E7E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5C197ADD">
            <w:pPr>
              <w:spacing w:before="0" w:after="0" w:line="240" w:lineRule="auto"/>
              <w:jc w:val="left"/>
            </w:pPr>
            <w:r>
              <w:rPr>
                <w:rFonts w:ascii="Times New Roman" w:hAnsi="Times New Roman" w:eastAsia="Times New Roman"/>
                <w:sz w:val="22"/>
              </w:rPr>
              <w:t>POST</w:t>
            </w:r>
          </w:p>
        </w:tc>
        <w:tc>
          <w:tcPr>
            <w:tcW w:w="3118" w:type="dxa"/>
            <w:vAlign w:val="center"/>
          </w:tcPr>
          <w:p w14:paraId="588B4C39">
            <w:pPr>
              <w:spacing w:before="0" w:after="0" w:line="240" w:lineRule="auto"/>
              <w:jc w:val="left"/>
            </w:pPr>
            <w:r>
              <w:rPr>
                <w:rFonts w:ascii="Times New Roman" w:hAnsi="Times New Roman" w:eastAsia="Times New Roman"/>
                <w:sz w:val="22"/>
              </w:rPr>
              <w:t>/assignments/{id}/confirm</w:t>
            </w:r>
          </w:p>
        </w:tc>
        <w:tc>
          <w:tcPr>
            <w:tcW w:w="4535" w:type="dxa"/>
            <w:vAlign w:val="center"/>
          </w:tcPr>
          <w:p w14:paraId="72F7FBAC">
            <w:pPr>
              <w:spacing w:before="0" w:after="0" w:line="240" w:lineRule="auto"/>
              <w:jc w:val="left"/>
            </w:pPr>
            <w:r>
              <w:rPr>
                <w:rFonts w:ascii="Times New Roman" w:hAnsi="Times New Roman" w:eastAsia="Times New Roman"/>
                <w:sz w:val="22"/>
              </w:rPr>
              <w:t>Chốt phân công.</w:t>
            </w:r>
          </w:p>
        </w:tc>
      </w:tr>
      <w:tr w14:paraId="79D8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578773FA">
            <w:pPr>
              <w:spacing w:before="0" w:after="0" w:line="240" w:lineRule="auto"/>
              <w:jc w:val="left"/>
            </w:pPr>
            <w:r>
              <w:rPr>
                <w:rFonts w:ascii="Times New Roman" w:hAnsi="Times New Roman" w:eastAsia="Times New Roman"/>
                <w:sz w:val="22"/>
              </w:rPr>
              <w:t>GET</w:t>
            </w:r>
          </w:p>
        </w:tc>
        <w:tc>
          <w:tcPr>
            <w:tcW w:w="3118" w:type="dxa"/>
            <w:vAlign w:val="center"/>
          </w:tcPr>
          <w:p w14:paraId="02792108">
            <w:pPr>
              <w:spacing w:before="0" w:after="0" w:line="240" w:lineRule="auto"/>
              <w:jc w:val="left"/>
            </w:pPr>
            <w:r>
              <w:rPr>
                <w:rFonts w:ascii="Times New Roman" w:hAnsi="Times New Roman" w:eastAsia="Times New Roman"/>
                <w:sz w:val="22"/>
              </w:rPr>
              <w:t>/dashboard/kpis</w:t>
            </w:r>
          </w:p>
        </w:tc>
        <w:tc>
          <w:tcPr>
            <w:tcW w:w="4535" w:type="dxa"/>
            <w:vAlign w:val="center"/>
          </w:tcPr>
          <w:p w14:paraId="7BF4CFE6">
            <w:pPr>
              <w:spacing w:before="0" w:after="0" w:line="240" w:lineRule="auto"/>
              <w:jc w:val="left"/>
            </w:pPr>
            <w:r>
              <w:rPr>
                <w:rFonts w:ascii="Times New Roman" w:hAnsi="Times New Roman" w:eastAsia="Times New Roman"/>
                <w:sz w:val="22"/>
              </w:rPr>
              <w:t>Trả các chỉ số quản trị.</w:t>
            </w:r>
          </w:p>
        </w:tc>
      </w:tr>
      <w:tr w14:paraId="42E5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0594FA54">
            <w:pPr>
              <w:spacing w:before="0" w:after="0" w:line="240" w:lineRule="auto"/>
              <w:jc w:val="left"/>
            </w:pPr>
            <w:r>
              <w:rPr>
                <w:rFonts w:ascii="Times New Roman" w:hAnsi="Times New Roman" w:eastAsia="Times New Roman"/>
                <w:sz w:val="22"/>
              </w:rPr>
              <w:t>GET</w:t>
            </w:r>
          </w:p>
        </w:tc>
        <w:tc>
          <w:tcPr>
            <w:tcW w:w="3118" w:type="dxa"/>
            <w:vAlign w:val="center"/>
          </w:tcPr>
          <w:p w14:paraId="3F54200A">
            <w:pPr>
              <w:spacing w:before="0" w:after="0" w:line="240" w:lineRule="auto"/>
              <w:jc w:val="left"/>
            </w:pPr>
            <w:r>
              <w:rPr>
                <w:rFonts w:ascii="Times New Roman" w:hAnsi="Times New Roman" w:eastAsia="Times New Roman"/>
                <w:sz w:val="22"/>
              </w:rPr>
              <w:t>/schedule/versions/{date}</w:t>
            </w:r>
          </w:p>
        </w:tc>
        <w:tc>
          <w:tcPr>
            <w:tcW w:w="4535" w:type="dxa"/>
            <w:vAlign w:val="center"/>
          </w:tcPr>
          <w:p w14:paraId="195DE9F7">
            <w:pPr>
              <w:spacing w:before="0" w:after="0" w:line="240" w:lineRule="auto"/>
              <w:jc w:val="left"/>
            </w:pPr>
            <w:r>
              <w:rPr>
                <w:rFonts w:ascii="Times New Roman" w:hAnsi="Times New Roman" w:eastAsia="Times New Roman"/>
                <w:sz w:val="22"/>
              </w:rPr>
              <w:t>Xem các phiên bản lịch/thuật toán đã chạy.</w:t>
            </w:r>
          </w:p>
        </w:tc>
      </w:tr>
      <w:tr w14:paraId="720DE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08AEFCA2">
            <w:pPr>
              <w:spacing w:before="0" w:after="0" w:line="240" w:lineRule="auto"/>
              <w:jc w:val="left"/>
            </w:pPr>
            <w:r>
              <w:rPr>
                <w:rFonts w:ascii="Times New Roman" w:hAnsi="Times New Roman" w:eastAsia="Times New Roman"/>
                <w:b w:val="0"/>
                <w:sz w:val="22"/>
              </w:rPr>
              <w:t>POST</w:t>
            </w:r>
          </w:p>
        </w:tc>
        <w:tc>
          <w:tcPr>
            <w:tcW w:w="3118" w:type="dxa"/>
            <w:vAlign w:val="center"/>
          </w:tcPr>
          <w:p w14:paraId="465206AC">
            <w:pPr>
              <w:spacing w:before="0" w:after="0" w:line="240" w:lineRule="auto"/>
              <w:jc w:val="left"/>
            </w:pPr>
            <w:r>
              <w:rPr>
                <w:rFonts w:ascii="Times New Roman" w:hAnsi="Times New Roman" w:eastAsia="Times New Roman"/>
                <w:b w:val="0"/>
                <w:sz w:val="22"/>
              </w:rPr>
              <w:t>/ai/predict-duration</w:t>
            </w:r>
          </w:p>
        </w:tc>
        <w:tc>
          <w:tcPr>
            <w:tcW w:w="4535" w:type="dxa"/>
            <w:vAlign w:val="center"/>
          </w:tcPr>
          <w:p w14:paraId="56DDC0AA">
            <w:pPr>
              <w:spacing w:before="0" w:after="0" w:line="240" w:lineRule="auto"/>
              <w:jc w:val="left"/>
            </w:pPr>
            <w:r>
              <w:rPr>
                <w:rFonts w:ascii="Times New Roman" w:hAnsi="Times New Roman" w:eastAsia="Times New Roman"/>
                <w:b w:val="0"/>
                <w:sz w:val="22"/>
              </w:rPr>
              <w:t>Dự báo thời lượng dịch vụ cho một yêu cầu; trả model_version và prediction metadata.</w:t>
            </w:r>
          </w:p>
        </w:tc>
      </w:tr>
      <w:tr w14:paraId="2E01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30C0EC12">
            <w:pPr>
              <w:spacing w:before="0" w:after="0" w:line="240" w:lineRule="auto"/>
              <w:jc w:val="left"/>
            </w:pPr>
            <w:r>
              <w:rPr>
                <w:rFonts w:ascii="Times New Roman" w:hAnsi="Times New Roman" w:eastAsia="Times New Roman"/>
                <w:b w:val="0"/>
                <w:sz w:val="22"/>
              </w:rPr>
              <w:t>GET</w:t>
            </w:r>
          </w:p>
        </w:tc>
        <w:tc>
          <w:tcPr>
            <w:tcW w:w="3118" w:type="dxa"/>
            <w:vAlign w:val="center"/>
          </w:tcPr>
          <w:p w14:paraId="64BC7541">
            <w:pPr>
              <w:spacing w:before="0" w:after="0" w:line="240" w:lineRule="auto"/>
              <w:jc w:val="left"/>
            </w:pPr>
            <w:r>
              <w:rPr>
                <w:rFonts w:ascii="Times New Roman" w:hAnsi="Times New Roman" w:eastAsia="Times New Roman"/>
                <w:b w:val="0"/>
                <w:sz w:val="22"/>
              </w:rPr>
              <w:t>/ai/models/active</w:t>
            </w:r>
          </w:p>
        </w:tc>
        <w:tc>
          <w:tcPr>
            <w:tcW w:w="4535" w:type="dxa"/>
            <w:vAlign w:val="center"/>
          </w:tcPr>
          <w:p w14:paraId="789EB5F3">
            <w:pPr>
              <w:spacing w:before="0" w:after="0" w:line="240" w:lineRule="auto"/>
              <w:jc w:val="left"/>
            </w:pPr>
            <w:r>
              <w:rPr>
                <w:rFonts w:ascii="Times New Roman" w:hAnsi="Times New Roman" w:eastAsia="Times New Roman"/>
                <w:b w:val="0"/>
                <w:sz w:val="22"/>
              </w:rPr>
              <w:t>Xem mô hình AI đang kích hoạt và metrics chính.</w:t>
            </w:r>
          </w:p>
        </w:tc>
      </w:tr>
      <w:tr w14:paraId="18B0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30B8E9E8">
            <w:pPr>
              <w:spacing w:before="0" w:after="0" w:line="240" w:lineRule="auto"/>
              <w:jc w:val="left"/>
            </w:pPr>
            <w:r>
              <w:rPr>
                <w:rFonts w:ascii="Times New Roman" w:hAnsi="Times New Roman" w:eastAsia="Times New Roman"/>
                <w:b w:val="0"/>
                <w:sz w:val="22"/>
              </w:rPr>
              <w:t>POST</w:t>
            </w:r>
          </w:p>
        </w:tc>
        <w:tc>
          <w:tcPr>
            <w:tcW w:w="3118" w:type="dxa"/>
            <w:vAlign w:val="center"/>
          </w:tcPr>
          <w:p w14:paraId="7A35DEA9">
            <w:pPr>
              <w:spacing w:before="0" w:after="0" w:line="240" w:lineRule="auto"/>
              <w:jc w:val="left"/>
            </w:pPr>
            <w:r>
              <w:rPr>
                <w:rFonts w:ascii="Times New Roman" w:hAnsi="Times New Roman" w:eastAsia="Times New Roman"/>
                <w:b w:val="0"/>
                <w:sz w:val="22"/>
              </w:rPr>
              <w:t>/ai/retrain</w:t>
            </w:r>
          </w:p>
        </w:tc>
        <w:tc>
          <w:tcPr>
            <w:tcW w:w="4535" w:type="dxa"/>
            <w:vAlign w:val="center"/>
          </w:tcPr>
          <w:p w14:paraId="1C4657C1">
            <w:pPr>
              <w:spacing w:before="0" w:after="0" w:line="240" w:lineRule="auto"/>
              <w:jc w:val="left"/>
            </w:pPr>
            <w:r>
              <w:rPr>
                <w:rFonts w:ascii="Times New Roman" w:hAnsi="Times New Roman" w:eastAsia="Times New Roman"/>
                <w:b w:val="0"/>
                <w:sz w:val="22"/>
              </w:rPr>
              <w:t>Tùy chọn cho môi trường quản trị/demo: huấn luyện lại mô hình từ dữ liệu đã chuẩn bị; không cho người dùng thường gọi.</w:t>
            </w:r>
          </w:p>
        </w:tc>
      </w:tr>
    </w:tbl>
    <w:p w14:paraId="75232282">
      <w:pPr>
        <w:spacing w:after="60" w:line="276" w:lineRule="auto"/>
      </w:pPr>
    </w:p>
    <w:p w14:paraId="5FEFC8FD">
      <w:pPr>
        <w:pStyle w:val="2"/>
        <w:spacing w:after="60" w:line="276" w:lineRule="auto"/>
      </w:pPr>
      <w:r>
        <w:rPr>
          <w:rFonts w:ascii="Times New Roman" w:hAnsi="Times New Roman" w:eastAsia="Times New Roman"/>
          <w:b/>
          <w:sz w:val="24"/>
        </w:rPr>
        <w:t>11. Thực nghiệm và đánh giá kết quả</w:t>
      </w:r>
    </w:p>
    <w:p w14:paraId="0CFE842E">
      <w:pPr>
        <w:pStyle w:val="3"/>
        <w:spacing w:after="60" w:line="276" w:lineRule="auto"/>
      </w:pPr>
      <w:r>
        <w:rPr>
          <w:rFonts w:ascii="Times New Roman" w:hAnsi="Times New Roman" w:eastAsia="Times New Roman"/>
          <w:b/>
          <w:sz w:val="24"/>
        </w:rPr>
        <w:t>11.1. Thiết kế kịch bản dữ liệu</w:t>
      </w:r>
    </w:p>
    <w:p w14:paraId="1B218C44">
      <w:pPr>
        <w:spacing w:after="60" w:line="276" w:lineRule="auto"/>
      </w:pPr>
      <w:r>
        <w:rPr>
          <w:rFonts w:ascii="Times New Roman" w:hAnsi="Times New Roman" w:eastAsia="Times New Roman"/>
          <w:sz w:val="24"/>
        </w:rPr>
        <w:t>Cần đánh giá hai lớp: (A) mô hình ML dự báo thời lượng; (B) hiệu quả lập lịch/điều phối end-to-end. Với phần lập lịch, nên có ít nhất 3 mức tải: Small (10 nhân viên, 30 yêu cầu/ngày), Medium (25 nhân viên, 100 yêu cầu/ngày), Large (50 nhân viên, 250 yêu cầu/ngày). Nếu máy tính không đủ mạnh có thể điều chỉnh nhưng phải giữ tỷ lệ và báo rõ cấu hình.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6236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vAlign w:val="center"/>
          </w:tcPr>
          <w:p w14:paraId="710EBEFA">
            <w:pPr>
              <w:spacing w:before="0" w:after="0" w:line="240" w:lineRule="auto"/>
              <w:jc w:val="left"/>
            </w:pPr>
            <w:r>
              <w:rPr>
                <w:rFonts w:ascii="Times New Roman" w:hAnsi="Times New Roman" w:eastAsia="Times New Roman"/>
                <w:b/>
                <w:sz w:val="22"/>
              </w:rPr>
              <w:t>Kịch bản</w:t>
            </w:r>
          </w:p>
        </w:tc>
        <w:tc>
          <w:tcPr>
            <w:tcW w:w="6803" w:type="dxa"/>
            <w:vAlign w:val="center"/>
          </w:tcPr>
          <w:p w14:paraId="5DC17873">
            <w:pPr>
              <w:spacing w:before="0" w:after="0" w:line="240" w:lineRule="auto"/>
              <w:jc w:val="left"/>
            </w:pPr>
            <w:r>
              <w:rPr>
                <w:rFonts w:ascii="Times New Roman" w:hAnsi="Times New Roman" w:eastAsia="Times New Roman"/>
                <w:b/>
                <w:sz w:val="22"/>
              </w:rPr>
              <w:t>Đặc điểm</w:t>
            </w:r>
          </w:p>
        </w:tc>
      </w:tr>
      <w:tr w14:paraId="2A9E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AC5A8FE">
            <w:pPr>
              <w:spacing w:before="0" w:after="0" w:line="240" w:lineRule="auto"/>
              <w:jc w:val="left"/>
            </w:pPr>
            <w:r>
              <w:rPr>
                <w:rFonts w:ascii="Times New Roman" w:hAnsi="Times New Roman" w:eastAsia="Times New Roman"/>
                <w:sz w:val="22"/>
              </w:rPr>
              <w:t>S1 – Bình thường</w:t>
            </w:r>
          </w:p>
        </w:tc>
        <w:tc>
          <w:tcPr>
            <w:tcW w:w="6803" w:type="dxa"/>
            <w:vAlign w:val="center"/>
          </w:tcPr>
          <w:p w14:paraId="3BF11421">
            <w:pPr>
              <w:spacing w:before="0" w:after="0" w:line="240" w:lineRule="auto"/>
              <w:jc w:val="left"/>
            </w:pPr>
            <w:r>
              <w:rPr>
                <w:rFonts w:ascii="Times New Roman" w:hAnsi="Times New Roman" w:eastAsia="Times New Roman"/>
                <w:sz w:val="22"/>
              </w:rPr>
              <w:t>Time window rộng, tỷ lệ nhân viên/nhu cầu đủ, kỹ năng phân bố cân bằng.</w:t>
            </w:r>
          </w:p>
        </w:tc>
      </w:tr>
      <w:tr w14:paraId="501D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E47B8E1">
            <w:pPr>
              <w:spacing w:before="0" w:after="0" w:line="240" w:lineRule="auto"/>
              <w:jc w:val="left"/>
            </w:pPr>
            <w:r>
              <w:rPr>
                <w:rFonts w:ascii="Times New Roman" w:hAnsi="Times New Roman" w:eastAsia="Times New Roman"/>
                <w:sz w:val="22"/>
              </w:rPr>
              <w:t>S2 – Time window chặt</w:t>
            </w:r>
          </w:p>
        </w:tc>
        <w:tc>
          <w:tcPr>
            <w:tcW w:w="6803" w:type="dxa"/>
            <w:vAlign w:val="center"/>
          </w:tcPr>
          <w:p w14:paraId="708C441C">
            <w:pPr>
              <w:spacing w:before="0" w:after="0" w:line="240" w:lineRule="auto"/>
              <w:jc w:val="left"/>
            </w:pPr>
            <w:r>
              <w:rPr>
                <w:rFonts w:ascii="Times New Roman" w:hAnsi="Times New Roman" w:eastAsia="Times New Roman"/>
                <w:sz w:val="22"/>
              </w:rPr>
              <w:t>Nhiều yêu cầu có khung giờ hẹp; đánh giá số request không xếp được và thời gian solver.</w:t>
            </w:r>
          </w:p>
        </w:tc>
      </w:tr>
      <w:tr w14:paraId="4859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25EAE4E6">
            <w:pPr>
              <w:spacing w:before="0" w:after="0" w:line="240" w:lineRule="auto"/>
              <w:jc w:val="left"/>
            </w:pPr>
            <w:r>
              <w:rPr>
                <w:rFonts w:ascii="Times New Roman" w:hAnsi="Times New Roman" w:eastAsia="Times New Roman"/>
                <w:sz w:val="22"/>
              </w:rPr>
              <w:t>S3 – Thiếu kỹ năng</w:t>
            </w:r>
          </w:p>
        </w:tc>
        <w:tc>
          <w:tcPr>
            <w:tcW w:w="6803" w:type="dxa"/>
            <w:vAlign w:val="center"/>
          </w:tcPr>
          <w:p w14:paraId="3F5C05D9">
            <w:pPr>
              <w:spacing w:before="0" w:after="0" w:line="240" w:lineRule="auto"/>
              <w:jc w:val="left"/>
            </w:pPr>
            <w:r>
              <w:rPr>
                <w:rFonts w:ascii="Times New Roman" w:hAnsi="Times New Roman" w:eastAsia="Times New Roman"/>
                <w:sz w:val="22"/>
              </w:rPr>
              <w:t>Một số kỹ năng hiếm; kiểm tra khả năng giải thích infeasible.</w:t>
            </w:r>
          </w:p>
        </w:tc>
      </w:tr>
      <w:tr w14:paraId="5E384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22585635">
            <w:pPr>
              <w:spacing w:before="0" w:after="0" w:line="240" w:lineRule="auto"/>
              <w:jc w:val="left"/>
            </w:pPr>
            <w:r>
              <w:rPr>
                <w:rFonts w:ascii="Times New Roman" w:hAnsi="Times New Roman" w:eastAsia="Times New Roman"/>
                <w:sz w:val="22"/>
              </w:rPr>
              <w:t>S4 – Quá tải</w:t>
            </w:r>
          </w:p>
        </w:tc>
        <w:tc>
          <w:tcPr>
            <w:tcW w:w="6803" w:type="dxa"/>
            <w:vAlign w:val="center"/>
          </w:tcPr>
          <w:p w14:paraId="31EFF936">
            <w:pPr>
              <w:spacing w:before="0" w:after="0" w:line="240" w:lineRule="auto"/>
              <w:jc w:val="left"/>
            </w:pPr>
            <w:r>
              <w:rPr>
                <w:rFonts w:ascii="Times New Roman" w:hAnsi="Times New Roman" w:eastAsia="Times New Roman"/>
                <w:sz w:val="22"/>
              </w:rPr>
              <w:t>Nhu cầu cao; đánh giá overtime/unscheduled requests và cân bằng tải.</w:t>
            </w:r>
          </w:p>
        </w:tc>
      </w:tr>
      <w:tr w14:paraId="6AC2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309AB7E6">
            <w:pPr>
              <w:spacing w:before="0" w:after="0" w:line="240" w:lineRule="auto"/>
              <w:jc w:val="left"/>
            </w:pPr>
            <w:r>
              <w:rPr>
                <w:rFonts w:ascii="Times New Roman" w:hAnsi="Times New Roman" w:eastAsia="Times New Roman"/>
                <w:sz w:val="22"/>
              </w:rPr>
              <w:t>S5 – Biến cố</w:t>
            </w:r>
          </w:p>
        </w:tc>
        <w:tc>
          <w:tcPr>
            <w:tcW w:w="6803" w:type="dxa"/>
            <w:vAlign w:val="center"/>
          </w:tcPr>
          <w:p w14:paraId="3A8DBE15">
            <w:pPr>
              <w:spacing w:before="0" w:after="0" w:line="240" w:lineRule="auto"/>
              <w:jc w:val="left"/>
            </w:pPr>
            <w:r>
              <w:rPr>
                <w:rFonts w:ascii="Times New Roman" w:hAnsi="Times New Roman" w:eastAsia="Times New Roman"/>
                <w:sz w:val="22"/>
              </w:rPr>
              <w:t>Nhân viên nghỉ đột xuất hoặc 10% yêu cầu đổi giờ; đo thời gian tái lập lịch và số phân công bị thay đổi.</w:t>
            </w:r>
          </w:p>
        </w:tc>
      </w:tr>
    </w:tbl>
    <w:p w14:paraId="30E2980F">
      <w:pPr>
        <w:spacing w:after="60" w:line="276" w:lineRule="auto"/>
      </w:pPr>
    </w:p>
    <w:p w14:paraId="7FF04AD7">
      <w:pPr>
        <w:pStyle w:val="3"/>
        <w:spacing w:after="60" w:line="276" w:lineRule="auto"/>
      </w:pPr>
      <w:r>
        <w:rPr>
          <w:rFonts w:ascii="Times New Roman" w:hAnsi="Times New Roman" w:eastAsia="Times New Roman"/>
          <w:b/>
          <w:sz w:val="24"/>
        </w:rPr>
        <w:t>11.2. Baseline so sánh</w:t>
      </w:r>
    </w:p>
    <w:p w14:paraId="407420AD">
      <w:pPr>
        <w:pStyle w:val="23"/>
        <w:spacing w:after="60" w:line="276" w:lineRule="auto"/>
      </w:pPr>
      <w:r>
        <w:rPr>
          <w:rFonts w:ascii="Times New Roman" w:hAnsi="Times New Roman" w:eastAsia="Times New Roman"/>
          <w:sz w:val="24"/>
        </w:rPr>
        <w:t>Baseline A – First feasible: dùng default_duration, duyệt nhân viên theo thứ tự và chọn người đầu tiên thỏa ràng buộc.</w:t>
      </w:r>
    </w:p>
    <w:p w14:paraId="42166F61">
      <w:pPr>
        <w:pStyle w:val="23"/>
        <w:spacing w:after="60" w:line="276" w:lineRule="auto"/>
      </w:pPr>
      <w:r>
        <w:rPr>
          <w:rFonts w:ascii="Times New Roman" w:hAnsi="Times New Roman" w:eastAsia="Times New Roman"/>
          <w:sz w:val="24"/>
        </w:rPr>
        <w:t>Baseline B – Nearest feasible: dùng default_duration, chọn nhân viên hợp lệ có travel time nhỏ nhất.</w:t>
      </w:r>
    </w:p>
    <w:p w14:paraId="71BBB09B">
      <w:pPr>
        <w:pStyle w:val="23"/>
        <w:spacing w:after="60" w:line="276" w:lineRule="auto"/>
      </w:pPr>
      <w:r>
        <w:rPr>
          <w:rFonts w:ascii="Times New Roman" w:hAnsi="Times New Roman" w:eastAsia="Times New Roman"/>
          <w:sz w:val="24"/>
        </w:rPr>
        <w:t>Proposed 1 – AI + Weighted Ranking: dùng predicted_duration, lọc hard constraints và xếp hạng theo điểm đa tiêu chí.</w:t>
      </w:r>
    </w:p>
    <w:p w14:paraId="48731861">
      <w:pPr>
        <w:pStyle w:val="23"/>
        <w:spacing w:after="60" w:line="276" w:lineRule="auto"/>
      </w:pPr>
      <w:r>
        <w:rPr>
          <w:rFonts w:ascii="Times New Roman" w:hAnsi="Times New Roman" w:eastAsia="Times New Roman"/>
          <w:sz w:val="24"/>
        </w:rPr>
        <w:t>Proposed 2 – AI + Optimization: dùng predicted_duration + OR-Tools tối ưu lịch toàn cục. Nên bổ sung ablation “OR-Tools với default_duration” để đo riêng lợi ích của mô hình ML.</w:t>
      </w:r>
    </w:p>
    <w:p w14:paraId="027B14A3">
      <w:pPr>
        <w:pStyle w:val="3"/>
        <w:spacing w:after="60" w:line="276" w:lineRule="auto"/>
      </w:pPr>
      <w:r>
        <w:rPr>
          <w:rFonts w:ascii="Times New Roman" w:hAnsi="Times New Roman" w:eastAsia="Times New Roman"/>
          <w:b/>
          <w:sz w:val="24"/>
        </w:rPr>
        <w:t>11.3. Chỉ số đánh giá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515"/>
        <w:gridCol w:w="3742"/>
      </w:tblGrid>
      <w:tr w14:paraId="44A4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vAlign w:val="center"/>
          </w:tcPr>
          <w:p w14:paraId="46D36B0F">
            <w:pPr>
              <w:spacing w:before="0" w:after="0" w:line="240" w:lineRule="auto"/>
              <w:jc w:val="left"/>
            </w:pPr>
            <w:r>
              <w:rPr>
                <w:rFonts w:ascii="Times New Roman" w:hAnsi="Times New Roman" w:eastAsia="Times New Roman"/>
                <w:b/>
                <w:sz w:val="22"/>
              </w:rPr>
              <w:t>Nhóm</w:t>
            </w:r>
          </w:p>
        </w:tc>
        <w:tc>
          <w:tcPr>
            <w:tcW w:w="3515" w:type="dxa"/>
            <w:vAlign w:val="center"/>
          </w:tcPr>
          <w:p w14:paraId="37BF00FC">
            <w:pPr>
              <w:spacing w:before="0" w:after="0" w:line="240" w:lineRule="auto"/>
              <w:jc w:val="left"/>
            </w:pPr>
            <w:r>
              <w:rPr>
                <w:rFonts w:ascii="Times New Roman" w:hAnsi="Times New Roman" w:eastAsia="Times New Roman"/>
                <w:b/>
                <w:sz w:val="22"/>
              </w:rPr>
              <w:t>Metric</w:t>
            </w:r>
          </w:p>
        </w:tc>
        <w:tc>
          <w:tcPr>
            <w:tcW w:w="3742" w:type="dxa"/>
            <w:vAlign w:val="center"/>
          </w:tcPr>
          <w:p w14:paraId="3595888F">
            <w:pPr>
              <w:spacing w:before="0" w:after="0" w:line="240" w:lineRule="auto"/>
              <w:jc w:val="left"/>
            </w:pPr>
            <w:r>
              <w:rPr>
                <w:rFonts w:ascii="Times New Roman" w:hAnsi="Times New Roman" w:eastAsia="Times New Roman"/>
                <w:b/>
                <w:sz w:val="22"/>
              </w:rPr>
              <w:t>Ý nghĩa</w:t>
            </w:r>
          </w:p>
        </w:tc>
      </w:tr>
      <w:tr w14:paraId="55B6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8E538FF">
            <w:pPr>
              <w:spacing w:before="0" w:after="0" w:line="240" w:lineRule="auto"/>
              <w:jc w:val="left"/>
            </w:pPr>
            <w:r>
              <w:rPr>
                <w:rFonts w:ascii="Times New Roman" w:hAnsi="Times New Roman" w:eastAsia="Times New Roman"/>
                <w:sz w:val="22"/>
              </w:rPr>
              <w:t>Khả thi</w:t>
            </w:r>
          </w:p>
        </w:tc>
        <w:tc>
          <w:tcPr>
            <w:tcW w:w="3515" w:type="dxa"/>
            <w:vAlign w:val="center"/>
          </w:tcPr>
          <w:p w14:paraId="0CC88E2B">
            <w:pPr>
              <w:spacing w:before="0" w:after="0" w:line="240" w:lineRule="auto"/>
              <w:jc w:val="left"/>
            </w:pPr>
            <w:r>
              <w:rPr>
                <w:rFonts w:ascii="Times New Roman" w:hAnsi="Times New Roman" w:eastAsia="Times New Roman"/>
                <w:sz w:val="22"/>
              </w:rPr>
              <w:t>Feasible assignment rate = số request được xếp / tổng request</w:t>
            </w:r>
          </w:p>
        </w:tc>
        <w:tc>
          <w:tcPr>
            <w:tcW w:w="3742" w:type="dxa"/>
            <w:vAlign w:val="center"/>
          </w:tcPr>
          <w:p w14:paraId="0502C118">
            <w:pPr>
              <w:spacing w:before="0" w:after="0" w:line="240" w:lineRule="auto"/>
              <w:jc w:val="left"/>
            </w:pPr>
            <w:r>
              <w:rPr>
                <w:rFonts w:ascii="Times New Roman" w:hAnsi="Times New Roman" w:eastAsia="Times New Roman"/>
                <w:sz w:val="22"/>
              </w:rPr>
              <w:t>Mức độ hệ thống tạo được lịch thỏa ràng buộc.</w:t>
            </w:r>
          </w:p>
        </w:tc>
      </w:tr>
      <w:tr w14:paraId="263C6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3C2FFC1">
            <w:pPr>
              <w:spacing w:before="0" w:after="0" w:line="240" w:lineRule="auto"/>
              <w:jc w:val="left"/>
            </w:pPr>
            <w:r>
              <w:rPr>
                <w:rFonts w:ascii="Times New Roman" w:hAnsi="Times New Roman" w:eastAsia="Times New Roman"/>
                <w:sz w:val="22"/>
              </w:rPr>
              <w:t>Khoảng cách</w:t>
            </w:r>
          </w:p>
        </w:tc>
        <w:tc>
          <w:tcPr>
            <w:tcW w:w="3515" w:type="dxa"/>
            <w:vAlign w:val="center"/>
          </w:tcPr>
          <w:p w14:paraId="7ADA7B4E">
            <w:pPr>
              <w:spacing w:before="0" w:after="0" w:line="240" w:lineRule="auto"/>
              <w:jc w:val="left"/>
            </w:pPr>
            <w:r>
              <w:rPr>
                <w:rFonts w:ascii="Times New Roman" w:hAnsi="Times New Roman" w:eastAsia="Times New Roman"/>
                <w:sz w:val="22"/>
              </w:rPr>
              <w:t>Total/mean travel minutes hoặc km</w:t>
            </w:r>
          </w:p>
        </w:tc>
        <w:tc>
          <w:tcPr>
            <w:tcW w:w="3742" w:type="dxa"/>
            <w:vAlign w:val="center"/>
          </w:tcPr>
          <w:p w14:paraId="2AB96AA1">
            <w:pPr>
              <w:spacing w:before="0" w:after="0" w:line="240" w:lineRule="auto"/>
              <w:jc w:val="left"/>
            </w:pPr>
            <w:r>
              <w:rPr>
                <w:rFonts w:ascii="Times New Roman" w:hAnsi="Times New Roman" w:eastAsia="Times New Roman"/>
                <w:sz w:val="22"/>
              </w:rPr>
              <w:t>Chi phí di chuyển của toàn bộ lịch.</w:t>
            </w:r>
          </w:p>
        </w:tc>
      </w:tr>
      <w:tr w14:paraId="68B1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79789E9">
            <w:pPr>
              <w:spacing w:before="0" w:after="0" w:line="240" w:lineRule="auto"/>
              <w:jc w:val="left"/>
            </w:pPr>
            <w:r>
              <w:rPr>
                <w:rFonts w:ascii="Times New Roman" w:hAnsi="Times New Roman" w:eastAsia="Times New Roman"/>
                <w:sz w:val="22"/>
              </w:rPr>
              <w:t>Hiệu suất</w:t>
            </w:r>
          </w:p>
        </w:tc>
        <w:tc>
          <w:tcPr>
            <w:tcW w:w="3515" w:type="dxa"/>
            <w:vAlign w:val="center"/>
          </w:tcPr>
          <w:p w14:paraId="0B92B133">
            <w:pPr>
              <w:spacing w:before="0" w:after="0" w:line="240" w:lineRule="auto"/>
              <w:jc w:val="left"/>
            </w:pPr>
            <w:r>
              <w:rPr>
                <w:rFonts w:ascii="Times New Roman" w:hAnsi="Times New Roman" w:eastAsia="Times New Roman"/>
                <w:sz w:val="22"/>
              </w:rPr>
              <w:t>Solver/runtime</w:t>
            </w:r>
          </w:p>
        </w:tc>
        <w:tc>
          <w:tcPr>
            <w:tcW w:w="3742" w:type="dxa"/>
            <w:vAlign w:val="center"/>
          </w:tcPr>
          <w:p w14:paraId="15A4A741">
            <w:pPr>
              <w:spacing w:before="0" w:after="0" w:line="240" w:lineRule="auto"/>
              <w:jc w:val="left"/>
            </w:pPr>
            <w:r>
              <w:rPr>
                <w:rFonts w:ascii="Times New Roman" w:hAnsi="Times New Roman" w:eastAsia="Times New Roman"/>
                <w:sz w:val="22"/>
              </w:rPr>
              <w:t>Thời gian cần để tạo lịch.</w:t>
            </w:r>
          </w:p>
        </w:tc>
      </w:tr>
      <w:tr w14:paraId="33A5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6EEB4060">
            <w:pPr>
              <w:spacing w:before="0" w:after="0" w:line="240" w:lineRule="auto"/>
              <w:jc w:val="left"/>
            </w:pPr>
            <w:r>
              <w:rPr>
                <w:rFonts w:ascii="Times New Roman" w:hAnsi="Times New Roman" w:eastAsia="Times New Roman"/>
                <w:sz w:val="22"/>
              </w:rPr>
              <w:t>Cân bằng tải</w:t>
            </w:r>
          </w:p>
        </w:tc>
        <w:tc>
          <w:tcPr>
            <w:tcW w:w="3515" w:type="dxa"/>
            <w:vAlign w:val="center"/>
          </w:tcPr>
          <w:p w14:paraId="5211A2B4">
            <w:pPr>
              <w:spacing w:before="0" w:after="0" w:line="240" w:lineRule="auto"/>
              <w:jc w:val="left"/>
            </w:pPr>
            <w:r>
              <w:rPr>
                <w:rFonts w:ascii="Times New Roman" w:hAnsi="Times New Roman" w:eastAsia="Times New Roman"/>
                <w:sz w:val="22"/>
              </w:rPr>
              <w:t>Std. dev. hoặc Gini của tổng phút làm theo nhân viên</w:t>
            </w:r>
          </w:p>
        </w:tc>
        <w:tc>
          <w:tcPr>
            <w:tcW w:w="3742" w:type="dxa"/>
            <w:vAlign w:val="center"/>
          </w:tcPr>
          <w:p w14:paraId="099BA8BD">
            <w:pPr>
              <w:spacing w:before="0" w:after="0" w:line="240" w:lineRule="auto"/>
              <w:jc w:val="left"/>
            </w:pPr>
            <w:r>
              <w:rPr>
                <w:rFonts w:ascii="Times New Roman" w:hAnsi="Times New Roman" w:eastAsia="Times New Roman"/>
                <w:sz w:val="22"/>
              </w:rPr>
              <w:t>Mức độ phân bổ công việc công bằng.</w:t>
            </w:r>
          </w:p>
        </w:tc>
      </w:tr>
      <w:tr w14:paraId="56D4F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D784DC2">
            <w:pPr>
              <w:spacing w:before="0" w:after="0" w:line="240" w:lineRule="auto"/>
              <w:jc w:val="left"/>
            </w:pPr>
            <w:r>
              <w:rPr>
                <w:rFonts w:ascii="Times New Roman" w:hAnsi="Times New Roman" w:eastAsia="Times New Roman"/>
                <w:sz w:val="22"/>
              </w:rPr>
              <w:t>Làm thêm</w:t>
            </w:r>
          </w:p>
        </w:tc>
        <w:tc>
          <w:tcPr>
            <w:tcW w:w="3515" w:type="dxa"/>
            <w:vAlign w:val="center"/>
          </w:tcPr>
          <w:p w14:paraId="6B4BE996">
            <w:pPr>
              <w:spacing w:before="0" w:after="0" w:line="240" w:lineRule="auto"/>
              <w:jc w:val="left"/>
            </w:pPr>
            <w:r>
              <w:rPr>
                <w:rFonts w:ascii="Times New Roman" w:hAnsi="Times New Roman" w:eastAsia="Times New Roman"/>
                <w:sz w:val="22"/>
              </w:rPr>
              <w:t>Total overtime minutes</w:t>
            </w:r>
          </w:p>
        </w:tc>
        <w:tc>
          <w:tcPr>
            <w:tcW w:w="3742" w:type="dxa"/>
            <w:vAlign w:val="center"/>
          </w:tcPr>
          <w:p w14:paraId="5A4CFEBA">
            <w:pPr>
              <w:spacing w:before="0" w:after="0" w:line="240" w:lineRule="auto"/>
              <w:jc w:val="left"/>
            </w:pPr>
            <w:r>
              <w:rPr>
                <w:rFonts w:ascii="Times New Roman" w:hAnsi="Times New Roman" w:eastAsia="Times New Roman"/>
                <w:sz w:val="22"/>
              </w:rPr>
              <w:t>Mức vượt giới hạn lịch làm.</w:t>
            </w:r>
          </w:p>
        </w:tc>
      </w:tr>
      <w:tr w14:paraId="6DE2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393B99C">
            <w:pPr>
              <w:spacing w:before="0" w:after="0" w:line="240" w:lineRule="auto"/>
              <w:jc w:val="left"/>
            </w:pPr>
            <w:r>
              <w:rPr>
                <w:rFonts w:ascii="Times New Roman" w:hAnsi="Times New Roman" w:eastAsia="Times New Roman"/>
                <w:sz w:val="22"/>
              </w:rPr>
              <w:t>Ổn định</w:t>
            </w:r>
          </w:p>
        </w:tc>
        <w:tc>
          <w:tcPr>
            <w:tcW w:w="3515" w:type="dxa"/>
            <w:vAlign w:val="center"/>
          </w:tcPr>
          <w:p w14:paraId="15447AC1">
            <w:pPr>
              <w:spacing w:before="0" w:after="0" w:line="240" w:lineRule="auto"/>
              <w:jc w:val="left"/>
            </w:pPr>
            <w:r>
              <w:rPr>
                <w:rFonts w:ascii="Times New Roman" w:hAnsi="Times New Roman" w:eastAsia="Times New Roman"/>
                <w:sz w:val="22"/>
              </w:rPr>
              <w:t>Number/% assignments changed after rescheduling</w:t>
            </w:r>
          </w:p>
        </w:tc>
        <w:tc>
          <w:tcPr>
            <w:tcW w:w="3742" w:type="dxa"/>
            <w:vAlign w:val="center"/>
          </w:tcPr>
          <w:p w14:paraId="7F25F2DC">
            <w:pPr>
              <w:spacing w:before="0" w:after="0" w:line="240" w:lineRule="auto"/>
              <w:jc w:val="left"/>
            </w:pPr>
            <w:r>
              <w:rPr>
                <w:rFonts w:ascii="Times New Roman" w:hAnsi="Times New Roman" w:eastAsia="Times New Roman"/>
                <w:sz w:val="22"/>
              </w:rPr>
              <w:t>Mức xáo trộn khi có biến cố.</w:t>
            </w:r>
          </w:p>
        </w:tc>
      </w:tr>
      <w:tr w14:paraId="3CE6A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3351BFA6">
            <w:pPr>
              <w:spacing w:before="0" w:after="0" w:line="240" w:lineRule="auto"/>
              <w:jc w:val="left"/>
            </w:pPr>
            <w:r>
              <w:rPr>
                <w:rFonts w:ascii="Times New Roman" w:hAnsi="Times New Roman" w:eastAsia="Times New Roman"/>
                <w:sz w:val="22"/>
              </w:rPr>
              <w:t>Phù hợp</w:t>
            </w:r>
          </w:p>
        </w:tc>
        <w:tc>
          <w:tcPr>
            <w:tcW w:w="3515" w:type="dxa"/>
            <w:vAlign w:val="center"/>
          </w:tcPr>
          <w:p w14:paraId="62321EF1">
            <w:pPr>
              <w:spacing w:before="0" w:after="0" w:line="240" w:lineRule="auto"/>
              <w:jc w:val="left"/>
            </w:pPr>
            <w:r>
              <w:rPr>
                <w:rFonts w:ascii="Times New Roman" w:hAnsi="Times New Roman" w:eastAsia="Times New Roman"/>
                <w:sz w:val="22"/>
              </w:rPr>
              <w:t>Average recommendation score / skill satisfaction</w:t>
            </w:r>
          </w:p>
        </w:tc>
        <w:tc>
          <w:tcPr>
            <w:tcW w:w="3742" w:type="dxa"/>
            <w:vAlign w:val="center"/>
          </w:tcPr>
          <w:p w14:paraId="37D9E303">
            <w:pPr>
              <w:spacing w:before="0" w:after="0" w:line="240" w:lineRule="auto"/>
              <w:jc w:val="left"/>
            </w:pPr>
            <w:r>
              <w:rPr>
                <w:rFonts w:ascii="Times New Roman" w:hAnsi="Times New Roman" w:eastAsia="Times New Roman"/>
                <w:sz w:val="22"/>
              </w:rPr>
              <w:t>Mức đáp ứng tiêu chí mềm.</w:t>
            </w:r>
          </w:p>
        </w:tc>
      </w:tr>
      <w:tr w14:paraId="2493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8933A30">
            <w:pPr>
              <w:spacing w:before="0" w:after="0" w:line="240" w:lineRule="auto"/>
              <w:jc w:val="left"/>
            </w:pPr>
            <w:r>
              <w:rPr>
                <w:rFonts w:ascii="Times New Roman" w:hAnsi="Times New Roman" w:eastAsia="Times New Roman"/>
                <w:sz w:val="22"/>
              </w:rPr>
              <w:t>Chất lượng hệ thống</w:t>
            </w:r>
          </w:p>
        </w:tc>
        <w:tc>
          <w:tcPr>
            <w:tcW w:w="3515" w:type="dxa"/>
            <w:vAlign w:val="center"/>
          </w:tcPr>
          <w:p w14:paraId="432C2DC3">
            <w:pPr>
              <w:spacing w:before="0" w:after="0" w:line="240" w:lineRule="auto"/>
              <w:jc w:val="left"/>
            </w:pPr>
            <w:r>
              <w:rPr>
                <w:rFonts w:ascii="Times New Roman" w:hAnsi="Times New Roman" w:eastAsia="Times New Roman"/>
                <w:sz w:val="22"/>
              </w:rPr>
              <w:t>API response time; test pass rate; lỗi nghiệp vụ</w:t>
            </w:r>
          </w:p>
        </w:tc>
        <w:tc>
          <w:tcPr>
            <w:tcW w:w="3742" w:type="dxa"/>
            <w:vAlign w:val="center"/>
          </w:tcPr>
          <w:p w14:paraId="10E46217">
            <w:pPr>
              <w:spacing w:before="0" w:after="0" w:line="240" w:lineRule="auto"/>
              <w:jc w:val="left"/>
            </w:pPr>
            <w:r>
              <w:rPr>
                <w:rFonts w:ascii="Times New Roman" w:hAnsi="Times New Roman" w:eastAsia="Times New Roman"/>
                <w:sz w:val="22"/>
              </w:rPr>
              <w:t>Đánh giá phần mềm.</w:t>
            </w:r>
          </w:p>
        </w:tc>
      </w:tr>
      <w:tr w14:paraId="6B09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88FFBDD">
            <w:pPr>
              <w:spacing w:before="0" w:after="0" w:line="240" w:lineRule="auto"/>
              <w:jc w:val="left"/>
            </w:pPr>
            <w:r>
              <w:rPr>
                <w:rFonts w:ascii="Times New Roman" w:hAnsi="Times New Roman" w:eastAsia="Times New Roman"/>
                <w:b w:val="0"/>
                <w:sz w:val="22"/>
              </w:rPr>
              <w:t>AI/ML – bắt buộc</w:t>
            </w:r>
          </w:p>
        </w:tc>
        <w:tc>
          <w:tcPr>
            <w:tcW w:w="3515" w:type="dxa"/>
            <w:vAlign w:val="center"/>
          </w:tcPr>
          <w:p w14:paraId="2BF81483">
            <w:pPr>
              <w:spacing w:before="0" w:after="0" w:line="240" w:lineRule="auto"/>
              <w:jc w:val="left"/>
            </w:pPr>
            <w:r>
              <w:rPr>
                <w:rFonts w:ascii="Times New Roman" w:hAnsi="Times New Roman" w:eastAsia="Times New Roman"/>
                <w:b w:val="0"/>
                <w:sz w:val="22"/>
              </w:rPr>
              <w:t>MAE, RMSE, R²; sai số theo loại dịch vụ/khu vực</w:t>
            </w:r>
          </w:p>
        </w:tc>
        <w:tc>
          <w:tcPr>
            <w:tcW w:w="3742" w:type="dxa"/>
            <w:vAlign w:val="center"/>
          </w:tcPr>
          <w:p w14:paraId="3142A16F">
            <w:pPr>
              <w:spacing w:before="0" w:after="0" w:line="240" w:lineRule="auto"/>
              <w:jc w:val="left"/>
            </w:pPr>
            <w:r>
              <w:rPr>
                <w:rFonts w:ascii="Times New Roman" w:hAnsi="Times New Roman" w:eastAsia="Times New Roman"/>
                <w:b w:val="0"/>
                <w:sz w:val="22"/>
              </w:rPr>
              <w:t>Đánh giá chất lượng dự báo thời lượng và phát hiện nhóm trường hợp mô hình dự báo kém.</w:t>
            </w:r>
          </w:p>
        </w:tc>
      </w:tr>
      <w:tr w14:paraId="017B6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19DF5E75">
            <w:pPr>
              <w:spacing w:before="0" w:after="0" w:line="240" w:lineRule="auto"/>
              <w:jc w:val="left"/>
            </w:pPr>
            <w:r>
              <w:rPr>
                <w:rFonts w:ascii="Times New Roman" w:hAnsi="Times New Roman" w:eastAsia="Times New Roman"/>
                <w:b w:val="0"/>
                <w:sz w:val="22"/>
              </w:rPr>
              <w:t>Tác động AI</w:t>
            </w:r>
          </w:p>
        </w:tc>
        <w:tc>
          <w:tcPr>
            <w:tcW w:w="3515" w:type="dxa"/>
            <w:vAlign w:val="center"/>
          </w:tcPr>
          <w:p w14:paraId="44B4BE5E">
            <w:pPr>
              <w:spacing w:before="0" w:after="0" w:line="240" w:lineRule="auto"/>
              <w:jc w:val="left"/>
            </w:pPr>
            <w:r>
              <w:rPr>
                <w:rFonts w:ascii="Times New Roman" w:hAnsi="Times New Roman" w:eastAsia="Times New Roman"/>
                <w:b w:val="0"/>
                <w:sz w:val="22"/>
              </w:rPr>
              <w:t>Δ travel time, Δ feasible rate, Δ overtime, Δ workload imbalance so với default_duration/baseline</w:t>
            </w:r>
          </w:p>
        </w:tc>
        <w:tc>
          <w:tcPr>
            <w:tcW w:w="3742" w:type="dxa"/>
            <w:vAlign w:val="center"/>
          </w:tcPr>
          <w:p w14:paraId="29ABCE30">
            <w:pPr>
              <w:spacing w:before="0" w:after="0" w:line="240" w:lineRule="auto"/>
              <w:jc w:val="left"/>
            </w:pPr>
            <w:r>
              <w:rPr>
                <w:rFonts w:ascii="Times New Roman" w:hAnsi="Times New Roman" w:eastAsia="Times New Roman"/>
                <w:b w:val="0"/>
                <w:sz w:val="22"/>
              </w:rPr>
              <w:t>Đo lợi ích thực tế của việc đưa dự báo AI vào quy trình lập lịch, không chỉ đánh giá mô hình ML riêng lẻ.</w:t>
            </w:r>
          </w:p>
        </w:tc>
      </w:tr>
    </w:tbl>
    <w:p w14:paraId="78A4D877">
      <w:pPr>
        <w:spacing w:after="60" w:line="276" w:lineRule="auto"/>
      </w:pPr>
    </w:p>
    <w:p w14:paraId="67113E98">
      <w:pPr>
        <w:spacing w:after="60" w:line="276" w:lineRule="auto"/>
      </w:pPr>
      <w:r>
        <w:rPr>
          <w:rFonts w:ascii="Times New Roman" w:hAnsi="Times New Roman" w:eastAsia="Times New Roman"/>
          <w:sz w:val="24"/>
        </w:rPr>
        <w:t>Đối với ML, cần báo rõ cách chia train/validation/test, feature, hyperparameter, random seed và phiên bản thư viện; so sánh tối thiểu với Mean/Median baseline. Đối với lập lịch, chạy lặp lại nhiều random seed/kịch bản (ví dụ 5 seed), báo mean ± standard deviation. Cần thực hiện ít nhất một ablation: (1) default_duration + OR-Tools và (2) predicted_duration + OR-Tools để định lượng tác động của AI. Với bài toán tối ưu, ghi rõ time limit và phiên bản solver. Có thể dùng Wilcoxon signed-rank hoặc paired t-test khi dữ liệu và giả định phù hợp; quan trọng nhất là báo chênh lệch thực tế/effect size và phân tích các ca thất bại.</w:t>
      </w:r>
    </w:p>
    <w:p w14:paraId="1B9B46AE">
      <w:pPr>
        <w:pStyle w:val="2"/>
        <w:spacing w:after="60" w:line="276" w:lineRule="auto"/>
      </w:pPr>
      <w:r>
        <w:rPr>
          <w:rFonts w:ascii="Times New Roman" w:hAnsi="Times New Roman" w:eastAsia="Times New Roman"/>
          <w:b/>
          <w:sz w:val="24"/>
        </w:rPr>
        <w:t>12. Kiểm thử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6BE1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vAlign w:val="center"/>
          </w:tcPr>
          <w:p w14:paraId="2EF3458C">
            <w:pPr>
              <w:spacing w:before="0" w:after="0" w:line="240" w:lineRule="auto"/>
              <w:jc w:val="left"/>
            </w:pPr>
            <w:r>
              <w:rPr>
                <w:rFonts w:ascii="Times New Roman" w:hAnsi="Times New Roman" w:eastAsia="Times New Roman"/>
                <w:b/>
                <w:sz w:val="22"/>
              </w:rPr>
              <w:t>Loại kiểm thử</w:t>
            </w:r>
          </w:p>
        </w:tc>
        <w:tc>
          <w:tcPr>
            <w:tcW w:w="6803" w:type="dxa"/>
            <w:vAlign w:val="center"/>
          </w:tcPr>
          <w:p w14:paraId="45BFD883">
            <w:pPr>
              <w:spacing w:before="0" w:after="0" w:line="240" w:lineRule="auto"/>
              <w:jc w:val="left"/>
            </w:pPr>
            <w:r>
              <w:rPr>
                <w:rFonts w:ascii="Times New Roman" w:hAnsi="Times New Roman" w:eastAsia="Times New Roman"/>
                <w:b/>
                <w:sz w:val="22"/>
              </w:rPr>
              <w:t>Ví dụ bắt buộc</w:t>
            </w:r>
          </w:p>
        </w:tc>
      </w:tr>
      <w:tr w14:paraId="10B8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53940A9">
            <w:pPr>
              <w:spacing w:before="0" w:after="0" w:line="240" w:lineRule="auto"/>
              <w:jc w:val="left"/>
            </w:pPr>
            <w:r>
              <w:rPr>
                <w:rFonts w:ascii="Times New Roman" w:hAnsi="Times New Roman" w:eastAsia="Times New Roman"/>
                <w:sz w:val="22"/>
              </w:rPr>
              <w:t>Unit test</w:t>
            </w:r>
          </w:p>
        </w:tc>
        <w:tc>
          <w:tcPr>
            <w:tcW w:w="6803" w:type="dxa"/>
            <w:vAlign w:val="center"/>
          </w:tcPr>
          <w:p w14:paraId="10726C7D">
            <w:pPr>
              <w:spacing w:before="0" w:after="0" w:line="240" w:lineRule="auto"/>
              <w:jc w:val="left"/>
            </w:pPr>
            <w:r>
              <w:rPr>
                <w:rFonts w:ascii="Times New Roman" w:hAnsi="Times New Roman" w:eastAsia="Times New Roman"/>
                <w:sz w:val="22"/>
              </w:rPr>
              <w:t>Hàm kiểm tra overlap; chuẩn hóa điểm; kiểm tra kỹ năng; tính workload; tính availability.</w:t>
            </w:r>
          </w:p>
        </w:tc>
      </w:tr>
      <w:tr w14:paraId="3AE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7557A14">
            <w:pPr>
              <w:spacing w:before="0" w:after="0" w:line="240" w:lineRule="auto"/>
              <w:jc w:val="left"/>
            </w:pPr>
            <w:r>
              <w:rPr>
                <w:rFonts w:ascii="Times New Roman" w:hAnsi="Times New Roman" w:eastAsia="Times New Roman"/>
                <w:sz w:val="22"/>
              </w:rPr>
              <w:t>API test</w:t>
            </w:r>
          </w:p>
        </w:tc>
        <w:tc>
          <w:tcPr>
            <w:tcW w:w="6803" w:type="dxa"/>
            <w:vAlign w:val="center"/>
          </w:tcPr>
          <w:p w14:paraId="45391BBF">
            <w:pPr>
              <w:spacing w:before="0" w:after="0" w:line="240" w:lineRule="auto"/>
              <w:jc w:val="left"/>
            </w:pPr>
            <w:r>
              <w:rPr>
                <w:rFonts w:ascii="Times New Roman" w:hAnsi="Times New Roman" w:eastAsia="Times New Roman"/>
                <w:sz w:val="22"/>
              </w:rPr>
              <w:t>Tạo request hợp lệ/không hợp lệ; quyền truy cập theo role; confirm assignment; pagination/filter.</w:t>
            </w:r>
          </w:p>
        </w:tc>
      </w:tr>
      <w:tr w14:paraId="4E6B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64C887D">
            <w:pPr>
              <w:spacing w:before="0" w:after="0" w:line="240" w:lineRule="auto"/>
              <w:jc w:val="left"/>
            </w:pPr>
            <w:r>
              <w:rPr>
                <w:rFonts w:ascii="Times New Roman" w:hAnsi="Times New Roman" w:eastAsia="Times New Roman"/>
                <w:sz w:val="22"/>
              </w:rPr>
              <w:t>Integration test</w:t>
            </w:r>
          </w:p>
        </w:tc>
        <w:tc>
          <w:tcPr>
            <w:tcW w:w="6803" w:type="dxa"/>
            <w:vAlign w:val="center"/>
          </w:tcPr>
          <w:p w14:paraId="011CF191">
            <w:pPr>
              <w:spacing w:before="0" w:after="0" w:line="240" w:lineRule="auto"/>
              <w:jc w:val="left"/>
            </w:pPr>
            <w:r>
              <w:rPr>
                <w:rFonts w:ascii="Times New Roman" w:hAnsi="Times New Roman" w:eastAsia="Times New Roman"/>
                <w:sz w:val="22"/>
              </w:rPr>
              <w:t>Tạo request → recommendations → confirm → update status → dashboard.</w:t>
            </w:r>
          </w:p>
        </w:tc>
      </w:tr>
      <w:tr w14:paraId="7298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C671D2F">
            <w:pPr>
              <w:spacing w:before="0" w:after="0" w:line="240" w:lineRule="auto"/>
              <w:jc w:val="left"/>
            </w:pPr>
            <w:r>
              <w:rPr>
                <w:rFonts w:ascii="Times New Roman" w:hAnsi="Times New Roman" w:eastAsia="Times New Roman"/>
                <w:sz w:val="22"/>
              </w:rPr>
              <w:t>Constraint test</w:t>
            </w:r>
          </w:p>
        </w:tc>
        <w:tc>
          <w:tcPr>
            <w:tcW w:w="6803" w:type="dxa"/>
            <w:vAlign w:val="center"/>
          </w:tcPr>
          <w:p w14:paraId="3AD759AF">
            <w:pPr>
              <w:spacing w:before="0" w:after="0" w:line="240" w:lineRule="auto"/>
              <w:jc w:val="left"/>
            </w:pPr>
            <w:r>
              <w:rPr>
                <w:rFonts w:ascii="Times New Roman" w:hAnsi="Times New Roman" w:eastAsia="Times New Roman"/>
                <w:sz w:val="22"/>
              </w:rPr>
              <w:t>Không cho phép phân công thiếu kỹ năng, trùng lịch, ngoài ca hoặc vượt ràng buộc bắt buộc.</w:t>
            </w:r>
          </w:p>
        </w:tc>
      </w:tr>
      <w:tr w14:paraId="7C0D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A71ED1F">
            <w:pPr>
              <w:spacing w:before="0" w:after="0" w:line="240" w:lineRule="auto"/>
              <w:jc w:val="left"/>
            </w:pPr>
            <w:r>
              <w:rPr>
                <w:rFonts w:ascii="Times New Roman" w:hAnsi="Times New Roman" w:eastAsia="Times New Roman"/>
                <w:sz w:val="22"/>
              </w:rPr>
              <w:t>Security basic</w:t>
            </w:r>
          </w:p>
        </w:tc>
        <w:tc>
          <w:tcPr>
            <w:tcW w:w="6803" w:type="dxa"/>
            <w:vAlign w:val="center"/>
          </w:tcPr>
          <w:p w14:paraId="5FA29A7F">
            <w:pPr>
              <w:spacing w:before="0" w:after="0" w:line="240" w:lineRule="auto"/>
              <w:jc w:val="left"/>
            </w:pPr>
            <w:r>
              <w:rPr>
                <w:rFonts w:ascii="Times New Roman" w:hAnsi="Times New Roman" w:eastAsia="Times New Roman"/>
                <w:sz w:val="22"/>
              </w:rPr>
              <w:t>Mật khẩu hash; kiểm tra token; không trả field nhạy cảm không cần thiết; validate input.</w:t>
            </w:r>
          </w:p>
        </w:tc>
      </w:tr>
      <w:tr w14:paraId="73A2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3CFC67CA">
            <w:pPr>
              <w:spacing w:before="0" w:after="0" w:line="240" w:lineRule="auto"/>
              <w:jc w:val="left"/>
            </w:pPr>
            <w:r>
              <w:rPr>
                <w:rFonts w:ascii="Times New Roman" w:hAnsi="Times New Roman" w:eastAsia="Times New Roman"/>
                <w:sz w:val="22"/>
              </w:rPr>
              <w:t>Usability</w:t>
            </w:r>
          </w:p>
        </w:tc>
        <w:tc>
          <w:tcPr>
            <w:tcW w:w="6803" w:type="dxa"/>
            <w:vAlign w:val="center"/>
          </w:tcPr>
          <w:p w14:paraId="3A268AAC">
            <w:pPr>
              <w:spacing w:before="0" w:after="0" w:line="240" w:lineRule="auto"/>
              <w:jc w:val="left"/>
            </w:pPr>
            <w:r>
              <w:rPr>
                <w:rFonts w:ascii="Times New Roman" w:hAnsi="Times New Roman" w:eastAsia="Times New Roman"/>
                <w:sz w:val="22"/>
              </w:rPr>
              <w:t>Cho 3–5 người dùng thử theo kịch bản tác vụ; ghi thời gian hoàn thành, lỗi và phản hồi nếu điều kiện cho phép.</w:t>
            </w:r>
          </w:p>
        </w:tc>
      </w:tr>
      <w:tr w14:paraId="2470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4A980FE">
            <w:pPr>
              <w:spacing w:before="0" w:after="0" w:line="240" w:lineRule="auto"/>
              <w:jc w:val="left"/>
            </w:pPr>
            <w:r>
              <w:rPr>
                <w:rFonts w:ascii="Times New Roman" w:hAnsi="Times New Roman" w:eastAsia="Times New Roman"/>
                <w:b w:val="0"/>
                <w:sz w:val="22"/>
              </w:rPr>
              <w:t>AI/ML test</w:t>
            </w:r>
          </w:p>
        </w:tc>
        <w:tc>
          <w:tcPr>
            <w:tcW w:w="6803" w:type="dxa"/>
            <w:vAlign w:val="center"/>
          </w:tcPr>
          <w:p w14:paraId="6DD88790">
            <w:pPr>
              <w:spacing w:before="0" w:after="0" w:line="240" w:lineRule="auto"/>
              <w:jc w:val="left"/>
            </w:pPr>
            <w:r>
              <w:rPr>
                <w:rFonts w:ascii="Times New Roman" w:hAnsi="Times New Roman" w:eastAsia="Times New Roman"/>
                <w:b w:val="0"/>
                <w:sz w:val="22"/>
              </w:rPr>
              <w:t>Kiểm thử schema input; giá trị prediction hợp lệ; fallback khi model lỗi; model version; kiểm tra cùng input/model cho kết quả nhất quán.</w:t>
            </w:r>
          </w:p>
        </w:tc>
      </w:tr>
      <w:tr w14:paraId="6110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52BFFE0">
            <w:pPr>
              <w:spacing w:before="0" w:after="0" w:line="240" w:lineRule="auto"/>
              <w:jc w:val="left"/>
            </w:pPr>
            <w:r>
              <w:rPr>
                <w:rFonts w:ascii="Times New Roman" w:hAnsi="Times New Roman" w:eastAsia="Times New Roman"/>
                <w:b w:val="0"/>
                <w:sz w:val="22"/>
              </w:rPr>
              <w:t>End-to-end AI test</w:t>
            </w:r>
          </w:p>
        </w:tc>
        <w:tc>
          <w:tcPr>
            <w:tcW w:w="6803" w:type="dxa"/>
            <w:vAlign w:val="center"/>
          </w:tcPr>
          <w:p w14:paraId="29E7771E">
            <w:pPr>
              <w:spacing w:before="0" w:after="0" w:line="240" w:lineRule="auto"/>
              <w:jc w:val="left"/>
            </w:pPr>
            <w:r>
              <w:rPr>
                <w:rFonts w:ascii="Times New Roman" w:hAnsi="Times New Roman" w:eastAsia="Times New Roman"/>
                <w:b w:val="0"/>
                <w:sz w:val="22"/>
              </w:rPr>
              <w:t>Tạo request → predict duration → recommendation/optimize → confirm → complete → lưu actual duration → dashboard/experiment log.</w:t>
            </w:r>
          </w:p>
        </w:tc>
      </w:tr>
    </w:tbl>
    <w:p w14:paraId="4550A3F9">
      <w:pPr>
        <w:spacing w:after="60" w:line="276" w:lineRule="auto"/>
      </w:pPr>
    </w:p>
    <w:p w14:paraId="41AF5801">
      <w:pPr>
        <w:pStyle w:val="2"/>
        <w:spacing w:after="60" w:line="276" w:lineRule="auto"/>
      </w:pPr>
      <w:r>
        <w:rPr>
          <w:rFonts w:ascii="Times New Roman" w:hAnsi="Times New Roman" w:eastAsia="Times New Roman"/>
          <w:b/>
          <w:sz w:val="24"/>
        </w:rPr>
        <w:t>13. Giao diện tối thiểu</w:t>
      </w:r>
    </w:p>
    <w:p w14:paraId="7ED00250">
      <w:pPr>
        <w:pStyle w:val="23"/>
        <w:spacing w:after="60" w:line="276" w:lineRule="auto"/>
      </w:pPr>
      <w:r>
        <w:rPr>
          <w:rFonts w:ascii="Times New Roman" w:hAnsi="Times New Roman" w:eastAsia="Times New Roman"/>
          <w:sz w:val="24"/>
        </w:rPr>
        <w:t>Login và quản lý người dùng/role.</w:t>
      </w:r>
    </w:p>
    <w:p w14:paraId="0CF5C31B">
      <w:pPr>
        <w:pStyle w:val="23"/>
        <w:spacing w:after="60" w:line="276" w:lineRule="auto"/>
      </w:pPr>
      <w:r>
        <w:rPr>
          <w:rFonts w:ascii="Times New Roman" w:hAnsi="Times New Roman" w:eastAsia="Times New Roman"/>
          <w:sz w:val="24"/>
        </w:rPr>
        <w:t>Dashboard tổng quan.</w:t>
      </w:r>
    </w:p>
    <w:p w14:paraId="4B4AA904">
      <w:pPr>
        <w:pStyle w:val="23"/>
        <w:spacing w:after="60" w:line="276" w:lineRule="auto"/>
      </w:pPr>
      <w:r>
        <w:rPr>
          <w:rFonts w:ascii="Times New Roman" w:hAnsi="Times New Roman" w:eastAsia="Times New Roman"/>
          <w:sz w:val="24"/>
        </w:rPr>
        <w:t>Màn hình khách hàng và lịch sử yêu cầu.</w:t>
      </w:r>
    </w:p>
    <w:p w14:paraId="0A42DFDD">
      <w:pPr>
        <w:pStyle w:val="23"/>
        <w:spacing w:after="60" w:line="276" w:lineRule="auto"/>
      </w:pPr>
      <w:r>
        <w:rPr>
          <w:rFonts w:ascii="Times New Roman" w:hAnsi="Times New Roman" w:eastAsia="Times New Roman"/>
          <w:sz w:val="24"/>
        </w:rPr>
        <w:t>Màn hình nhân viên, kỹ năng, availability và tải công việc.</w:t>
      </w:r>
    </w:p>
    <w:p w14:paraId="4292D9DB">
      <w:pPr>
        <w:pStyle w:val="23"/>
        <w:spacing w:after="60" w:line="276" w:lineRule="auto"/>
      </w:pPr>
      <w:r>
        <w:rPr>
          <w:rFonts w:ascii="Times New Roman" w:hAnsi="Times New Roman" w:eastAsia="Times New Roman"/>
          <w:sz w:val="24"/>
        </w:rPr>
        <w:t>Màn hình danh mục dịch vụ và yêu cầu kỹ năng.</w:t>
      </w:r>
    </w:p>
    <w:p w14:paraId="16BC85B8">
      <w:pPr>
        <w:pStyle w:val="23"/>
        <w:spacing w:after="60" w:line="276" w:lineRule="auto"/>
      </w:pPr>
      <w:r>
        <w:rPr>
          <w:rFonts w:ascii="Times New Roman" w:hAnsi="Times New Roman" w:eastAsia="Times New Roman"/>
          <w:sz w:val="24"/>
        </w:rPr>
        <w:t>Màn hình tạo service request.</w:t>
      </w:r>
    </w:p>
    <w:p w14:paraId="5962B18B">
      <w:pPr>
        <w:pStyle w:val="23"/>
        <w:spacing w:after="60" w:line="276" w:lineRule="auto"/>
      </w:pPr>
      <w:r>
        <w:rPr>
          <w:rFonts w:ascii="Times New Roman" w:hAnsi="Times New Roman" w:eastAsia="Times New Roman"/>
          <w:sz w:val="24"/>
        </w:rPr>
        <w:t>Màn hình calendar theo ngày/tuần của toàn hệ thống và theo nhân viên.</w:t>
      </w:r>
    </w:p>
    <w:p w14:paraId="3A420933">
      <w:pPr>
        <w:pStyle w:val="23"/>
        <w:spacing w:after="60" w:line="276" w:lineRule="auto"/>
      </w:pPr>
      <w:r>
        <w:rPr>
          <w:rFonts w:ascii="Times New Roman" w:hAnsi="Times New Roman" w:eastAsia="Times New Roman"/>
          <w:sz w:val="24"/>
        </w:rPr>
        <w:t>Màn hình “Đề xuất phân công AI” hiển thị predicted duration, top-k, breakdown điểm, ràng buộc, cảnh báo và nút chốt.</w:t>
      </w:r>
    </w:p>
    <w:p w14:paraId="1267ABFE">
      <w:pPr>
        <w:pStyle w:val="23"/>
        <w:spacing w:after="60" w:line="276" w:lineRule="auto"/>
      </w:pPr>
      <w:r>
        <w:rPr>
          <w:rFonts w:ascii="Times New Roman" w:hAnsi="Times New Roman" w:eastAsia="Times New Roman"/>
          <w:sz w:val="24"/>
        </w:rPr>
        <w:t>Màn hình tối ưu lịch toàn ngày: so sánh lịch baseline và lịch AI/OR-Tools theo KPI; cho phép xem objective và các yêu cầu chưa xếp được.</w:t>
      </w:r>
    </w:p>
    <w:p w14:paraId="2E3DE72C">
      <w:pPr>
        <w:pStyle w:val="23"/>
        <w:spacing w:after="60" w:line="276" w:lineRule="auto"/>
      </w:pPr>
      <w:r>
        <w:rPr>
          <w:rFonts w:ascii="Times New Roman" w:hAnsi="Times New Roman" w:eastAsia="Times New Roman"/>
          <w:sz w:val="24"/>
        </w:rPr>
        <w:t>Màn hình bản đồ/tuyến nếu triển khai GIS.</w:t>
      </w:r>
    </w:p>
    <w:p w14:paraId="17DA49CB">
      <w:pPr>
        <w:pStyle w:val="23"/>
        <w:spacing w:after="60" w:line="276" w:lineRule="auto"/>
      </w:pPr>
      <w:r>
        <w:rPr>
          <w:rFonts w:ascii="Times New Roman" w:hAnsi="Times New Roman" w:eastAsia="Times New Roman"/>
          <w:sz w:val="24"/>
        </w:rPr>
        <w:t>Màn hình báo cáo thực nghiệm/KPI.</w:t>
      </w:r>
    </w:p>
    <w:p w14:paraId="2C4DBD2D">
      <w:pPr>
        <w:spacing w:after="60" w:line="276" w:lineRule="auto"/>
      </w:pPr>
      <w:r>
        <w:rPr>
          <w:rFonts w:ascii="Times New Roman" w:hAnsi="Times New Roman" w:eastAsia="Times New Roman"/>
          <w:sz w:val="24"/>
        </w:rPr>
        <w:t>Điểm quan trọng về UX/UI: không chỉ hiển thị “AI chọn nhân viên A”. Giao diện phải hiển thị predicted duration, model version (ở mức quản trị), kỹ năng phù hợp, thời gian rảnh, thời gian di chuyển, workload, điểm từng tiêu chí và lý do ứng viên khác bị loại. Điều phối viên luôn có quyền kiểm tra/chỉnh sửa; hệ thống phải ghi nhận override để bảo đảm AI hỗ trợ con người thay vì tự động thay thế quyết định quản lý.</w:t>
      </w:r>
    </w:p>
    <w:p w14:paraId="3D5F2550">
      <w:pPr>
        <w:pStyle w:val="2"/>
        <w:spacing w:after="60" w:line="276" w:lineRule="auto"/>
      </w:pPr>
      <w:r>
        <w:rPr>
          <w:rFonts w:ascii="Times New Roman" w:hAnsi="Times New Roman" w:eastAsia="Times New Roman"/>
          <w:b/>
          <w:sz w:val="24"/>
        </w:rPr>
        <w:t>14. Lộ trình thực hiện gợi ý 12 tuần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5443"/>
        <w:gridCol w:w="2835"/>
      </w:tblGrid>
      <w:tr w14:paraId="2A99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vAlign w:val="center"/>
          </w:tcPr>
          <w:p w14:paraId="06275039">
            <w:pPr>
              <w:spacing w:before="0" w:after="0" w:line="240" w:lineRule="auto"/>
              <w:jc w:val="left"/>
            </w:pPr>
            <w:r>
              <w:rPr>
                <w:rFonts w:ascii="Times New Roman" w:hAnsi="Times New Roman" w:eastAsia="Times New Roman"/>
                <w:b/>
                <w:sz w:val="22"/>
              </w:rPr>
              <w:t>Tuần</w:t>
            </w:r>
          </w:p>
        </w:tc>
        <w:tc>
          <w:tcPr>
            <w:tcW w:w="5443" w:type="dxa"/>
            <w:vAlign w:val="center"/>
          </w:tcPr>
          <w:p w14:paraId="2D3D4C3C">
            <w:pPr>
              <w:spacing w:before="0" w:after="0" w:line="240" w:lineRule="auto"/>
              <w:jc w:val="left"/>
            </w:pPr>
            <w:r>
              <w:rPr>
                <w:rFonts w:ascii="Times New Roman" w:hAnsi="Times New Roman" w:eastAsia="Times New Roman"/>
                <w:b/>
                <w:sz w:val="22"/>
              </w:rPr>
              <w:t>Công việc</w:t>
            </w:r>
          </w:p>
        </w:tc>
        <w:tc>
          <w:tcPr>
            <w:tcW w:w="2835" w:type="dxa"/>
            <w:vAlign w:val="center"/>
          </w:tcPr>
          <w:p w14:paraId="23A2761C">
            <w:pPr>
              <w:spacing w:before="0" w:after="0" w:line="240" w:lineRule="auto"/>
              <w:jc w:val="left"/>
            </w:pPr>
            <w:r>
              <w:rPr>
                <w:rFonts w:ascii="Times New Roman" w:hAnsi="Times New Roman" w:eastAsia="Times New Roman"/>
                <w:b/>
                <w:sz w:val="22"/>
              </w:rPr>
              <w:t>Sản phẩm kiểm tra</w:t>
            </w:r>
          </w:p>
        </w:tc>
      </w:tr>
      <w:tr w14:paraId="78A8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6C71553E">
            <w:pPr>
              <w:spacing w:before="0" w:after="0" w:line="240" w:lineRule="auto"/>
              <w:jc w:val="left"/>
            </w:pPr>
            <w:r>
              <w:rPr>
                <w:rFonts w:ascii="Times New Roman" w:hAnsi="Times New Roman" w:eastAsia="Times New Roman"/>
                <w:sz w:val="22"/>
              </w:rPr>
              <w:t>1</w:t>
            </w:r>
          </w:p>
        </w:tc>
        <w:tc>
          <w:tcPr>
            <w:tcW w:w="5443" w:type="dxa"/>
            <w:vAlign w:val="center"/>
          </w:tcPr>
          <w:p w14:paraId="0C234B66">
            <w:pPr>
              <w:spacing w:line="240" w:lineRule="auto"/>
              <w:jc w:val="left"/>
            </w:pPr>
            <w:r>
              <w:rPr>
                <w:rFonts w:ascii="Times New Roman" w:hAnsi="Times New Roman" w:eastAsia="Times New Roman"/>
                <w:sz w:val="22"/>
              </w:rPr>
              <w:t>Dùng thống nhất tên đề tài chính thức; hoàn thiện phạm vi, actor, quy trình nghiệp vụ, yêu cầu chức năng/phi chức năng; xác định bài toán AI dự báo thời lượng.</w:t>
            </w:r>
          </w:p>
        </w:tc>
        <w:tc>
          <w:tcPr>
            <w:tcW w:w="2835" w:type="dxa"/>
            <w:vAlign w:val="center"/>
          </w:tcPr>
          <w:p w14:paraId="7ACF9128">
            <w:pPr>
              <w:spacing w:line="240" w:lineRule="auto"/>
              <w:jc w:val="left"/>
            </w:pPr>
            <w:r>
              <w:rPr>
                <w:rFonts w:ascii="Times New Roman" w:hAnsi="Times New Roman" w:eastAsia="Times New Roman"/>
                <w:sz w:val="22"/>
              </w:rPr>
              <w:t>Proposal 3–5 trang; BPMN/use case; mô tả bài toán AI.</w:t>
            </w:r>
          </w:p>
        </w:tc>
      </w:tr>
      <w:tr w14:paraId="5C5C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6846F226">
            <w:pPr>
              <w:spacing w:before="0" w:after="0" w:line="240" w:lineRule="auto"/>
              <w:jc w:val="left"/>
            </w:pPr>
            <w:r>
              <w:rPr>
                <w:rFonts w:ascii="Times New Roman" w:hAnsi="Times New Roman" w:eastAsia="Times New Roman"/>
                <w:sz w:val="22"/>
              </w:rPr>
              <w:t>2</w:t>
            </w:r>
          </w:p>
        </w:tc>
        <w:tc>
          <w:tcPr>
            <w:tcW w:w="5443" w:type="dxa"/>
            <w:vAlign w:val="center"/>
          </w:tcPr>
          <w:p w14:paraId="1EBE11BC">
            <w:pPr>
              <w:spacing w:before="0" w:after="0" w:line="240" w:lineRule="auto"/>
              <w:jc w:val="left"/>
            </w:pPr>
            <w:r>
              <w:rPr>
                <w:rFonts w:ascii="Times New Roman" w:hAnsi="Times New Roman" w:eastAsia="Times New Roman"/>
                <w:b w:val="0"/>
                <w:sz w:val="22"/>
              </w:rPr>
              <w:t>Thiết kế ERD, data dictionary, model_versions/predictions; tạo migration và seed data đầu tiên.</w:t>
            </w:r>
          </w:p>
        </w:tc>
        <w:tc>
          <w:tcPr>
            <w:tcW w:w="2835" w:type="dxa"/>
            <w:vAlign w:val="center"/>
          </w:tcPr>
          <w:p w14:paraId="505407D8">
            <w:pPr>
              <w:spacing w:before="0" w:after="0" w:line="240" w:lineRule="auto"/>
              <w:jc w:val="left"/>
            </w:pPr>
            <w:r>
              <w:rPr>
                <w:rFonts w:ascii="Times New Roman" w:hAnsi="Times New Roman" w:eastAsia="Times New Roman"/>
                <w:b w:val="0"/>
                <w:sz w:val="22"/>
              </w:rPr>
              <w:t>ERD + PostgreSQL chạy được; seed v1.</w:t>
            </w:r>
          </w:p>
        </w:tc>
      </w:tr>
      <w:tr w14:paraId="3778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67CFFB40">
            <w:pPr>
              <w:spacing w:before="0" w:after="0" w:line="240" w:lineRule="auto"/>
              <w:jc w:val="left"/>
            </w:pPr>
            <w:r>
              <w:rPr>
                <w:rFonts w:ascii="Times New Roman" w:hAnsi="Times New Roman" w:eastAsia="Times New Roman"/>
                <w:sz w:val="22"/>
              </w:rPr>
              <w:t>3</w:t>
            </w:r>
          </w:p>
        </w:tc>
        <w:tc>
          <w:tcPr>
            <w:tcW w:w="5443" w:type="dxa"/>
            <w:vAlign w:val="center"/>
          </w:tcPr>
          <w:p w14:paraId="17B80CE1">
            <w:pPr>
              <w:spacing w:before="0" w:after="0" w:line="240" w:lineRule="auto"/>
              <w:jc w:val="left"/>
            </w:pPr>
            <w:r>
              <w:rPr>
                <w:rFonts w:ascii="Times New Roman" w:hAnsi="Times New Roman" w:eastAsia="Times New Roman"/>
                <w:b w:val="0"/>
                <w:sz w:val="22"/>
              </w:rPr>
              <w:t>Xây backend nền tảng: auth, RBAC, customers, employees, services, skills; chuẩn bị API contract.</w:t>
            </w:r>
          </w:p>
        </w:tc>
        <w:tc>
          <w:tcPr>
            <w:tcW w:w="2835" w:type="dxa"/>
            <w:vAlign w:val="center"/>
          </w:tcPr>
          <w:p w14:paraId="1C592FC4">
            <w:pPr>
              <w:spacing w:before="0" w:after="0" w:line="240" w:lineRule="auto"/>
              <w:jc w:val="left"/>
            </w:pPr>
            <w:r>
              <w:rPr>
                <w:rFonts w:ascii="Times New Roman" w:hAnsi="Times New Roman" w:eastAsia="Times New Roman"/>
                <w:b w:val="0"/>
                <w:sz w:val="22"/>
              </w:rPr>
              <w:t>API + Postman/Bruno collection.</w:t>
            </w:r>
          </w:p>
        </w:tc>
      </w:tr>
      <w:tr w14:paraId="1078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30A30656">
            <w:pPr>
              <w:spacing w:before="0" w:after="0" w:line="240" w:lineRule="auto"/>
              <w:jc w:val="left"/>
            </w:pPr>
            <w:r>
              <w:rPr>
                <w:rFonts w:ascii="Times New Roman" w:hAnsi="Times New Roman" w:eastAsia="Times New Roman"/>
                <w:sz w:val="22"/>
              </w:rPr>
              <w:t>4</w:t>
            </w:r>
          </w:p>
        </w:tc>
        <w:tc>
          <w:tcPr>
            <w:tcW w:w="5443" w:type="dxa"/>
            <w:vAlign w:val="center"/>
          </w:tcPr>
          <w:p w14:paraId="57016C83">
            <w:pPr>
              <w:spacing w:before="0" w:after="0" w:line="240" w:lineRule="auto"/>
              <w:jc w:val="left"/>
            </w:pPr>
            <w:r>
              <w:rPr>
                <w:rFonts w:ascii="Times New Roman" w:hAnsi="Times New Roman" w:eastAsia="Times New Roman"/>
                <w:b w:val="0"/>
                <w:sz w:val="22"/>
              </w:rPr>
              <w:t>Availability, service request, assignment, conflict checking; ghi nhận actual duration.</w:t>
            </w:r>
          </w:p>
        </w:tc>
        <w:tc>
          <w:tcPr>
            <w:tcW w:w="2835" w:type="dxa"/>
            <w:vAlign w:val="center"/>
          </w:tcPr>
          <w:p w14:paraId="1CB2C2C3">
            <w:pPr>
              <w:spacing w:before="0" w:after="0" w:line="240" w:lineRule="auto"/>
              <w:jc w:val="left"/>
            </w:pPr>
            <w:r>
              <w:rPr>
                <w:rFonts w:ascii="Times New Roman" w:hAnsi="Times New Roman" w:eastAsia="Times New Roman"/>
                <w:b w:val="0"/>
                <w:sz w:val="22"/>
              </w:rPr>
              <w:t>Luồng nghiệp vụ cơ bản chạy end-to-end.</w:t>
            </w:r>
          </w:p>
        </w:tc>
      </w:tr>
      <w:tr w14:paraId="5ADB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79F7ACF6">
            <w:pPr>
              <w:spacing w:before="0" w:after="0" w:line="240" w:lineRule="auto"/>
              <w:jc w:val="left"/>
            </w:pPr>
            <w:r>
              <w:rPr>
                <w:rFonts w:ascii="Times New Roman" w:hAnsi="Times New Roman" w:eastAsia="Times New Roman"/>
                <w:sz w:val="22"/>
              </w:rPr>
              <w:t>5</w:t>
            </w:r>
          </w:p>
        </w:tc>
        <w:tc>
          <w:tcPr>
            <w:tcW w:w="5443" w:type="dxa"/>
            <w:vAlign w:val="center"/>
          </w:tcPr>
          <w:p w14:paraId="1001BD9E">
            <w:pPr>
              <w:spacing w:before="0" w:after="0" w:line="240" w:lineRule="auto"/>
              <w:jc w:val="left"/>
            </w:pPr>
            <w:r>
              <w:rPr>
                <w:rFonts w:ascii="Times New Roman" w:hAnsi="Times New Roman" w:eastAsia="Times New Roman"/>
                <w:b w:val="0"/>
                <w:sz w:val="22"/>
              </w:rPr>
              <w:t>Frontend CRUD, calendar, dashboard cơ bản; chuẩn bị màn hình AI recommendation.</w:t>
            </w:r>
          </w:p>
        </w:tc>
        <w:tc>
          <w:tcPr>
            <w:tcW w:w="2835" w:type="dxa"/>
            <w:vAlign w:val="center"/>
          </w:tcPr>
          <w:p w14:paraId="0B114D72">
            <w:pPr>
              <w:spacing w:before="0" w:after="0" w:line="240" w:lineRule="auto"/>
              <w:jc w:val="left"/>
            </w:pPr>
            <w:r>
              <w:rPr>
                <w:rFonts w:ascii="Times New Roman" w:hAnsi="Times New Roman" w:eastAsia="Times New Roman"/>
                <w:b w:val="0"/>
                <w:sz w:val="22"/>
              </w:rPr>
              <w:t>Prototype dùng được.</w:t>
            </w:r>
          </w:p>
        </w:tc>
      </w:tr>
      <w:tr w14:paraId="5C43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3465F210">
            <w:pPr>
              <w:spacing w:before="0" w:after="0" w:line="240" w:lineRule="auto"/>
              <w:jc w:val="left"/>
            </w:pPr>
            <w:r>
              <w:rPr>
                <w:rFonts w:ascii="Times New Roman" w:hAnsi="Times New Roman" w:eastAsia="Times New Roman"/>
                <w:sz w:val="22"/>
              </w:rPr>
              <w:t>6</w:t>
            </w:r>
          </w:p>
        </w:tc>
        <w:tc>
          <w:tcPr>
            <w:tcW w:w="5443" w:type="dxa"/>
            <w:vAlign w:val="center"/>
          </w:tcPr>
          <w:p w14:paraId="77624887">
            <w:pPr>
              <w:spacing w:before="0" w:after="0" w:line="240" w:lineRule="auto"/>
              <w:jc w:val="left"/>
            </w:pPr>
            <w:r>
              <w:rPr>
                <w:rFonts w:ascii="Times New Roman" w:hAnsi="Times New Roman" w:eastAsia="Times New Roman"/>
                <w:b w:val="0"/>
                <w:sz w:val="22"/>
              </w:rPr>
              <w:t>Chuẩn bị dataset ML, feature engineering; huấn luyện Mean/Median, Linear/Ridge, Random Forest/XGBoost.</w:t>
            </w:r>
          </w:p>
        </w:tc>
        <w:tc>
          <w:tcPr>
            <w:tcW w:w="2835" w:type="dxa"/>
            <w:vAlign w:val="center"/>
          </w:tcPr>
          <w:p w14:paraId="5DB681D7">
            <w:pPr>
              <w:spacing w:before="0" w:after="0" w:line="240" w:lineRule="auto"/>
              <w:jc w:val="left"/>
            </w:pPr>
            <w:r>
              <w:rPr>
                <w:rFonts w:ascii="Times New Roman" w:hAnsi="Times New Roman" w:eastAsia="Times New Roman"/>
                <w:b w:val="0"/>
                <w:sz w:val="22"/>
              </w:rPr>
              <w:t>Notebook/script huấn luyện + bảng MAE/RMSE/R².</w:t>
            </w:r>
          </w:p>
        </w:tc>
      </w:tr>
      <w:tr w14:paraId="64DD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13B7CBEB">
            <w:pPr>
              <w:spacing w:before="0" w:after="0" w:line="240" w:lineRule="auto"/>
              <w:jc w:val="left"/>
            </w:pPr>
            <w:r>
              <w:rPr>
                <w:rFonts w:ascii="Times New Roman" w:hAnsi="Times New Roman" w:eastAsia="Times New Roman"/>
                <w:sz w:val="22"/>
              </w:rPr>
              <w:t>7</w:t>
            </w:r>
          </w:p>
        </w:tc>
        <w:tc>
          <w:tcPr>
            <w:tcW w:w="5443" w:type="dxa"/>
            <w:vAlign w:val="center"/>
          </w:tcPr>
          <w:p w14:paraId="024E4393">
            <w:pPr>
              <w:spacing w:before="0" w:after="0" w:line="240" w:lineRule="auto"/>
              <w:jc w:val="left"/>
            </w:pPr>
            <w:r>
              <w:rPr>
                <w:rFonts w:ascii="Times New Roman" w:hAnsi="Times New Roman" w:eastAsia="Times New Roman"/>
                <w:b w:val="0"/>
                <w:sz w:val="22"/>
              </w:rPr>
              <w:t>Chọn mô hình duration tốt nhất; lưu model artifact/version; tích hợp /ai/predict-duration; tích hợp distance/travel matrix.</w:t>
            </w:r>
          </w:p>
        </w:tc>
        <w:tc>
          <w:tcPr>
            <w:tcW w:w="2835" w:type="dxa"/>
            <w:vAlign w:val="center"/>
          </w:tcPr>
          <w:p w14:paraId="160AD7CA">
            <w:pPr>
              <w:spacing w:before="0" w:after="0" w:line="240" w:lineRule="auto"/>
              <w:jc w:val="left"/>
            </w:pPr>
            <w:r>
              <w:rPr>
                <w:rFonts w:ascii="Times New Roman" w:hAnsi="Times New Roman" w:eastAsia="Times New Roman"/>
                <w:b w:val="0"/>
                <w:sz w:val="22"/>
              </w:rPr>
              <w:t>AI prediction API + cache travel matrix.</w:t>
            </w:r>
          </w:p>
        </w:tc>
      </w:tr>
      <w:tr w14:paraId="7986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30920F41">
            <w:pPr>
              <w:spacing w:before="0" w:after="0" w:line="240" w:lineRule="auto"/>
              <w:jc w:val="left"/>
            </w:pPr>
            <w:r>
              <w:rPr>
                <w:rFonts w:ascii="Times New Roman" w:hAnsi="Times New Roman" w:eastAsia="Times New Roman"/>
                <w:sz w:val="22"/>
              </w:rPr>
              <w:t>8</w:t>
            </w:r>
          </w:p>
        </w:tc>
        <w:tc>
          <w:tcPr>
            <w:tcW w:w="5443" w:type="dxa"/>
            <w:vAlign w:val="center"/>
          </w:tcPr>
          <w:p w14:paraId="0739B3AB">
            <w:pPr>
              <w:spacing w:before="0" w:after="0" w:line="240" w:lineRule="auto"/>
              <w:jc w:val="left"/>
            </w:pPr>
            <w:r>
              <w:rPr>
                <w:rFonts w:ascii="Times New Roman" w:hAnsi="Times New Roman" w:eastAsia="Times New Roman"/>
                <w:b w:val="0"/>
                <w:sz w:val="22"/>
              </w:rPr>
              <w:t>Xây hard constraints + weighted ranking + explanation; tích hợp OR-Tools dùng predicted duration.</w:t>
            </w:r>
          </w:p>
        </w:tc>
        <w:tc>
          <w:tcPr>
            <w:tcW w:w="2835" w:type="dxa"/>
            <w:vAlign w:val="center"/>
          </w:tcPr>
          <w:p w14:paraId="221D3694">
            <w:pPr>
              <w:spacing w:before="0" w:after="0" w:line="240" w:lineRule="auto"/>
              <w:jc w:val="left"/>
            </w:pPr>
            <w:r>
              <w:rPr>
                <w:rFonts w:ascii="Times New Roman" w:hAnsi="Times New Roman" w:eastAsia="Times New Roman"/>
                <w:b w:val="0"/>
                <w:sz w:val="22"/>
              </w:rPr>
              <w:t>Top-k AI + optimize API + schedule version.</w:t>
            </w:r>
          </w:p>
        </w:tc>
      </w:tr>
      <w:tr w14:paraId="60D0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3431D9EF">
            <w:pPr>
              <w:spacing w:before="0" w:after="0" w:line="240" w:lineRule="auto"/>
              <w:jc w:val="left"/>
            </w:pPr>
            <w:r>
              <w:rPr>
                <w:rFonts w:ascii="Times New Roman" w:hAnsi="Times New Roman" w:eastAsia="Times New Roman"/>
                <w:sz w:val="22"/>
              </w:rPr>
              <w:t>9</w:t>
            </w:r>
          </w:p>
        </w:tc>
        <w:tc>
          <w:tcPr>
            <w:tcW w:w="5443" w:type="dxa"/>
            <w:vAlign w:val="center"/>
          </w:tcPr>
          <w:p w14:paraId="37B3B88F">
            <w:pPr>
              <w:spacing w:before="0" w:after="0" w:line="240" w:lineRule="auto"/>
              <w:jc w:val="left"/>
            </w:pPr>
            <w:r>
              <w:rPr>
                <w:rFonts w:ascii="Times New Roman" w:hAnsi="Times New Roman" w:eastAsia="Times New Roman"/>
                <w:b w:val="0"/>
                <w:sz w:val="22"/>
              </w:rPr>
              <w:t>Hoàn thiện bộ synthetic/benchmark và script thực nghiệm; tạo baseline/ablation config.</w:t>
            </w:r>
          </w:p>
        </w:tc>
        <w:tc>
          <w:tcPr>
            <w:tcW w:w="2835" w:type="dxa"/>
            <w:vAlign w:val="center"/>
          </w:tcPr>
          <w:p w14:paraId="11EB14E4">
            <w:pPr>
              <w:spacing w:before="0" w:after="0" w:line="240" w:lineRule="auto"/>
              <w:jc w:val="left"/>
            </w:pPr>
            <w:r>
              <w:rPr>
                <w:rFonts w:ascii="Times New Roman" w:hAnsi="Times New Roman" w:eastAsia="Times New Roman"/>
                <w:b w:val="0"/>
                <w:sz w:val="22"/>
              </w:rPr>
              <w:t>Dataset + experiment config + reproducible seeds.</w:t>
            </w:r>
          </w:p>
        </w:tc>
      </w:tr>
      <w:tr w14:paraId="5A83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2A97A8A2">
            <w:pPr>
              <w:spacing w:before="0" w:after="0" w:line="240" w:lineRule="auto"/>
              <w:jc w:val="left"/>
            </w:pPr>
            <w:r>
              <w:rPr>
                <w:rFonts w:ascii="Times New Roman" w:hAnsi="Times New Roman" w:eastAsia="Times New Roman"/>
                <w:sz w:val="22"/>
              </w:rPr>
              <w:t>10</w:t>
            </w:r>
          </w:p>
        </w:tc>
        <w:tc>
          <w:tcPr>
            <w:tcW w:w="5443" w:type="dxa"/>
            <w:vAlign w:val="center"/>
          </w:tcPr>
          <w:p w14:paraId="0E092B4E">
            <w:pPr>
              <w:spacing w:before="0" w:after="0" w:line="240" w:lineRule="auto"/>
              <w:jc w:val="left"/>
            </w:pPr>
            <w:r>
              <w:rPr>
                <w:rFonts w:ascii="Times New Roman" w:hAnsi="Times New Roman" w:eastAsia="Times New Roman"/>
                <w:b w:val="0"/>
                <w:sz w:val="22"/>
              </w:rPr>
              <w:t>Chạy thực nghiệm ML và scheduling trên nhiều kịch bản/seed; xuất CSV/biểu đồ; phân tích lỗi.</w:t>
            </w:r>
          </w:p>
        </w:tc>
        <w:tc>
          <w:tcPr>
            <w:tcW w:w="2835" w:type="dxa"/>
            <w:vAlign w:val="center"/>
          </w:tcPr>
          <w:p w14:paraId="267F56FE">
            <w:pPr>
              <w:spacing w:before="0" w:after="0" w:line="240" w:lineRule="auto"/>
              <w:jc w:val="left"/>
            </w:pPr>
            <w:r>
              <w:rPr>
                <w:rFonts w:ascii="Times New Roman" w:hAnsi="Times New Roman" w:eastAsia="Times New Roman"/>
                <w:b w:val="0"/>
                <w:sz w:val="22"/>
              </w:rPr>
              <w:t>Bảng kết quả ML + scheduling + ablation.</w:t>
            </w:r>
          </w:p>
        </w:tc>
      </w:tr>
      <w:tr w14:paraId="44B2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12529B1D">
            <w:pPr>
              <w:spacing w:before="0" w:after="0" w:line="240" w:lineRule="auto"/>
              <w:jc w:val="left"/>
            </w:pPr>
            <w:r>
              <w:rPr>
                <w:rFonts w:ascii="Times New Roman" w:hAnsi="Times New Roman" w:eastAsia="Times New Roman"/>
                <w:sz w:val="22"/>
              </w:rPr>
              <w:t>11</w:t>
            </w:r>
          </w:p>
        </w:tc>
        <w:tc>
          <w:tcPr>
            <w:tcW w:w="5443" w:type="dxa"/>
            <w:vAlign w:val="center"/>
          </w:tcPr>
          <w:p w14:paraId="268586DB">
            <w:pPr>
              <w:spacing w:before="0" w:after="0" w:line="240" w:lineRule="auto"/>
              <w:jc w:val="left"/>
            </w:pPr>
            <w:r>
              <w:rPr>
                <w:rFonts w:ascii="Times New Roman" w:hAnsi="Times New Roman" w:eastAsia="Times New Roman"/>
                <w:b w:val="0"/>
                <w:sz w:val="22"/>
              </w:rPr>
              <w:t>Hoàn thiện kiểm thử AI/system, UX/UI, Docker, tài liệu cài đặt và demo.</w:t>
            </w:r>
          </w:p>
        </w:tc>
        <w:tc>
          <w:tcPr>
            <w:tcW w:w="2835" w:type="dxa"/>
            <w:vAlign w:val="center"/>
          </w:tcPr>
          <w:p w14:paraId="5E88A190">
            <w:pPr>
              <w:spacing w:before="0" w:after="0" w:line="240" w:lineRule="auto"/>
              <w:jc w:val="left"/>
            </w:pPr>
            <w:r>
              <w:rPr>
                <w:rFonts w:ascii="Times New Roman" w:hAnsi="Times New Roman" w:eastAsia="Times New Roman"/>
                <w:b w:val="0"/>
                <w:sz w:val="22"/>
              </w:rPr>
              <w:t>Bản demo ổn định; test report.</w:t>
            </w:r>
          </w:p>
        </w:tc>
      </w:tr>
      <w:tr w14:paraId="0A29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vAlign w:val="center"/>
          </w:tcPr>
          <w:p w14:paraId="7E597CD5">
            <w:pPr>
              <w:spacing w:before="0" w:after="0" w:line="240" w:lineRule="auto"/>
              <w:jc w:val="left"/>
            </w:pPr>
            <w:r>
              <w:rPr>
                <w:rFonts w:ascii="Times New Roman" w:hAnsi="Times New Roman" w:eastAsia="Times New Roman"/>
                <w:sz w:val="22"/>
              </w:rPr>
              <w:t>12</w:t>
            </w:r>
          </w:p>
        </w:tc>
        <w:tc>
          <w:tcPr>
            <w:tcW w:w="5443" w:type="dxa"/>
            <w:vAlign w:val="center"/>
          </w:tcPr>
          <w:p w14:paraId="426882F7">
            <w:pPr>
              <w:spacing w:before="0" w:after="0" w:line="240" w:lineRule="auto"/>
              <w:jc w:val="left"/>
            </w:pPr>
            <w:r>
              <w:rPr>
                <w:rFonts w:ascii="Times New Roman" w:hAnsi="Times New Roman" w:eastAsia="Times New Roman"/>
                <w:b w:val="0"/>
                <w:sz w:val="22"/>
              </w:rPr>
              <w:t>Hoàn thiện báo cáo, slide, video/demo script; rà soát sự thống nhất giữa tên đề tài, phương pháp AI và kết quả.</w:t>
            </w:r>
          </w:p>
        </w:tc>
        <w:tc>
          <w:tcPr>
            <w:tcW w:w="2835" w:type="dxa"/>
            <w:vAlign w:val="center"/>
          </w:tcPr>
          <w:p w14:paraId="41B44FCB">
            <w:pPr>
              <w:spacing w:before="0" w:after="0" w:line="240" w:lineRule="auto"/>
              <w:jc w:val="left"/>
            </w:pPr>
            <w:r>
              <w:rPr>
                <w:rFonts w:ascii="Times New Roman" w:hAnsi="Times New Roman" w:eastAsia="Times New Roman"/>
                <w:b w:val="0"/>
                <w:sz w:val="22"/>
              </w:rPr>
              <w:t>Bản nộp cuối.</w:t>
            </w:r>
          </w:p>
        </w:tc>
      </w:tr>
    </w:tbl>
    <w:p w14:paraId="666A71E2">
      <w:pPr>
        <w:spacing w:after="60" w:line="276" w:lineRule="auto"/>
      </w:pPr>
    </w:p>
    <w:p w14:paraId="1C9FCE75">
      <w:pPr>
        <w:pStyle w:val="2"/>
        <w:spacing w:after="60" w:line="276" w:lineRule="auto"/>
      </w:pPr>
      <w:r>
        <w:rPr>
          <w:rFonts w:ascii="Times New Roman" w:hAnsi="Times New Roman" w:eastAsia="Times New Roman"/>
          <w:b/>
          <w:sz w:val="24"/>
        </w:rPr>
        <w:t>15. Cấu trúc báo cáo đồ 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520"/>
      </w:tblGrid>
      <w:tr w14:paraId="78A7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1" w:type="dxa"/>
            <w:vAlign w:val="center"/>
          </w:tcPr>
          <w:p w14:paraId="39C032CD">
            <w:pPr>
              <w:spacing w:before="0" w:after="0" w:line="240" w:lineRule="auto"/>
              <w:jc w:val="left"/>
            </w:pPr>
            <w:r>
              <w:rPr>
                <w:rFonts w:ascii="Times New Roman" w:hAnsi="Times New Roman" w:eastAsia="Times New Roman"/>
                <w:b/>
                <w:sz w:val="22"/>
              </w:rPr>
              <w:t>Chương</w:t>
            </w:r>
          </w:p>
        </w:tc>
        <w:tc>
          <w:tcPr>
            <w:tcW w:w="6520" w:type="dxa"/>
            <w:vAlign w:val="center"/>
          </w:tcPr>
          <w:p w14:paraId="1D69A337">
            <w:pPr>
              <w:spacing w:before="0" w:after="0" w:line="240" w:lineRule="auto"/>
              <w:jc w:val="left"/>
            </w:pPr>
            <w:r>
              <w:rPr>
                <w:rFonts w:ascii="Times New Roman" w:hAnsi="Times New Roman" w:eastAsia="Times New Roman"/>
                <w:b/>
                <w:sz w:val="22"/>
              </w:rPr>
              <w:t>Nội dung bắt buộc</w:t>
            </w:r>
          </w:p>
        </w:tc>
      </w:tr>
      <w:tr w14:paraId="33F7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3F6BE651">
            <w:pPr>
              <w:spacing w:before="0" w:after="0" w:line="240" w:lineRule="auto"/>
              <w:jc w:val="left"/>
            </w:pPr>
            <w:r>
              <w:rPr>
                <w:rFonts w:ascii="Times New Roman" w:hAnsi="Times New Roman" w:eastAsia="Times New Roman"/>
                <w:sz w:val="22"/>
              </w:rPr>
              <w:t>Mở đầu</w:t>
            </w:r>
          </w:p>
        </w:tc>
        <w:tc>
          <w:tcPr>
            <w:tcW w:w="6520" w:type="dxa"/>
            <w:vAlign w:val="center"/>
          </w:tcPr>
          <w:p w14:paraId="296F7563">
            <w:pPr>
              <w:spacing w:before="0" w:after="0" w:line="240" w:lineRule="auto"/>
              <w:jc w:val="left"/>
            </w:pPr>
            <w:r>
              <w:rPr>
                <w:rFonts w:ascii="Times New Roman" w:hAnsi="Times New Roman" w:eastAsia="Times New Roman"/>
                <w:sz w:val="22"/>
              </w:rPr>
              <w:t>Bối cảnh, vấn đề, mục tiêu, phạm vi, đối tượng, đóng góp và cấu trúc báo cáo.</w:t>
            </w:r>
          </w:p>
        </w:tc>
      </w:tr>
      <w:tr w14:paraId="3077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2BA55131">
            <w:pPr>
              <w:spacing w:before="0" w:after="0" w:line="240" w:lineRule="auto"/>
              <w:jc w:val="left"/>
            </w:pPr>
            <w:r>
              <w:rPr>
                <w:rFonts w:ascii="Times New Roman" w:hAnsi="Times New Roman" w:eastAsia="Times New Roman"/>
                <w:sz w:val="22"/>
              </w:rPr>
              <w:t>Chương 1. Cơ sở lý thuyết và công nghệ</w:t>
            </w:r>
          </w:p>
        </w:tc>
        <w:tc>
          <w:tcPr>
            <w:tcW w:w="6520" w:type="dxa"/>
            <w:vAlign w:val="center"/>
          </w:tcPr>
          <w:p w14:paraId="56A72823">
            <w:pPr>
              <w:spacing w:before="0" w:after="0" w:line="240" w:lineRule="auto"/>
              <w:jc w:val="left"/>
            </w:pPr>
            <w:r>
              <w:rPr>
                <w:rFonts w:ascii="Times New Roman" w:hAnsi="Times New Roman" w:eastAsia="Times New Roman"/>
                <w:b w:val="0"/>
                <w:sz w:val="22"/>
              </w:rPr>
              <w:t>Hệ thống thông tin quản lý; AI/ML regression; scheduling/routing; multi-criteria; constraint optimization/OR-Tools; explainable AI; công nghệ web/CSDL; related work.</w:t>
            </w:r>
          </w:p>
        </w:tc>
      </w:tr>
      <w:tr w14:paraId="1657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7B798246">
            <w:pPr>
              <w:spacing w:before="0" w:after="0" w:line="240" w:lineRule="auto"/>
              <w:jc w:val="left"/>
            </w:pPr>
            <w:r>
              <w:rPr>
                <w:rFonts w:ascii="Times New Roman" w:hAnsi="Times New Roman" w:eastAsia="Times New Roman"/>
                <w:sz w:val="22"/>
              </w:rPr>
              <w:t>Chương 2. Phân tích và thiết kế hệ thống</w:t>
            </w:r>
          </w:p>
        </w:tc>
        <w:tc>
          <w:tcPr>
            <w:tcW w:w="6520" w:type="dxa"/>
            <w:vAlign w:val="center"/>
          </w:tcPr>
          <w:p w14:paraId="7F87C32B">
            <w:pPr>
              <w:spacing w:before="0" w:after="0" w:line="240" w:lineRule="auto"/>
              <w:jc w:val="left"/>
            </w:pPr>
            <w:r>
              <w:rPr>
                <w:rFonts w:ascii="Times New Roman" w:hAnsi="Times New Roman" w:eastAsia="Times New Roman"/>
                <w:sz w:val="22"/>
              </w:rPr>
              <w:t>BPMN/use case; requirement; architecture; ERD; data dictionary; sequence/activity; security/RBAC; UI wireframe.</w:t>
            </w:r>
          </w:p>
        </w:tc>
      </w:tr>
      <w:tr w14:paraId="3C97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78D8DD0C">
            <w:pPr>
              <w:spacing w:before="0" w:after="0" w:line="240" w:lineRule="auto"/>
              <w:jc w:val="left"/>
            </w:pPr>
            <w:r>
              <w:rPr>
                <w:rFonts w:ascii="Times New Roman" w:hAnsi="Times New Roman" w:eastAsia="Times New Roman"/>
                <w:b w:val="0"/>
                <w:sz w:val="22"/>
              </w:rPr>
              <w:t>Chương 3. Phương pháp AI</w:t>
            </w:r>
          </w:p>
        </w:tc>
        <w:tc>
          <w:tcPr>
            <w:tcW w:w="6520" w:type="dxa"/>
            <w:vAlign w:val="center"/>
          </w:tcPr>
          <w:p w14:paraId="0C043A23">
            <w:pPr>
              <w:spacing w:before="0" w:after="0" w:line="240" w:lineRule="auto"/>
              <w:jc w:val="left"/>
            </w:pPr>
            <w:r>
              <w:rPr>
                <w:rFonts w:ascii="Times New Roman" w:hAnsi="Times New Roman" w:eastAsia="Times New Roman"/>
                <w:b w:val="0"/>
                <w:sz w:val="22"/>
              </w:rPr>
              <w:t>Mô hình dự báo thời lượng: dữ liệu, feature, preprocessing, thuật toán, train/validation/test; hard/soft constraints; weighted ranking; mô hình OR-Tools; hàm mục tiêu; explanation; quy trình tích hợp AI end-to-end.</w:t>
            </w:r>
          </w:p>
        </w:tc>
      </w:tr>
      <w:tr w14:paraId="5FA6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22695526">
            <w:pPr>
              <w:spacing w:before="0" w:after="0" w:line="240" w:lineRule="auto"/>
              <w:jc w:val="left"/>
            </w:pPr>
            <w:r>
              <w:rPr>
                <w:rFonts w:ascii="Times New Roman" w:hAnsi="Times New Roman" w:eastAsia="Times New Roman"/>
                <w:sz w:val="22"/>
              </w:rPr>
              <w:t>Chương 4. Cài đặt hệ thống</w:t>
            </w:r>
          </w:p>
        </w:tc>
        <w:tc>
          <w:tcPr>
            <w:tcW w:w="6520" w:type="dxa"/>
            <w:vAlign w:val="center"/>
          </w:tcPr>
          <w:p w14:paraId="4ED5A8B6">
            <w:pPr>
              <w:spacing w:before="0" w:after="0" w:line="240" w:lineRule="auto"/>
              <w:jc w:val="left"/>
            </w:pPr>
            <w:r>
              <w:rPr>
                <w:rFonts w:ascii="Times New Roman" w:hAnsi="Times New Roman" w:eastAsia="Times New Roman"/>
                <w:b w:val="0"/>
                <w:sz w:val="22"/>
              </w:rPr>
              <w:t>Các module, API, giao diện, CSDL, AI inference service, model versioning, bản đồ/travel matrix, solver, triển khai; chỉ trình bày đoạn mã cốt lõi khi cần.</w:t>
            </w:r>
          </w:p>
        </w:tc>
      </w:tr>
      <w:tr w14:paraId="25E8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08AE9B41">
            <w:pPr>
              <w:spacing w:before="0" w:after="0" w:line="240" w:lineRule="auto"/>
              <w:jc w:val="left"/>
            </w:pPr>
            <w:r>
              <w:rPr>
                <w:rFonts w:ascii="Times New Roman" w:hAnsi="Times New Roman" w:eastAsia="Times New Roman"/>
                <w:sz w:val="22"/>
              </w:rPr>
              <w:t>Chương 5. Thực nghiệm và đánh giá</w:t>
            </w:r>
          </w:p>
        </w:tc>
        <w:tc>
          <w:tcPr>
            <w:tcW w:w="6520" w:type="dxa"/>
            <w:vAlign w:val="center"/>
          </w:tcPr>
          <w:p w14:paraId="739ADB3B">
            <w:pPr>
              <w:spacing w:before="0" w:after="0" w:line="240" w:lineRule="auto"/>
              <w:jc w:val="left"/>
            </w:pPr>
            <w:r>
              <w:rPr>
                <w:rFonts w:ascii="Times New Roman" w:hAnsi="Times New Roman" w:eastAsia="Times New Roman"/>
                <w:b w:val="0"/>
                <w:sz w:val="22"/>
              </w:rPr>
              <w:t>Dataset/kịch bản, baseline ML, baseline scheduling, metric, cấu hình máy, tham số, kết quả dự báo, kết quả lập lịch, ablation predicted_duration vs default_duration, bảng/biểu đồ, phân tích lỗi và sensitivity.</w:t>
            </w:r>
          </w:p>
        </w:tc>
      </w:tr>
      <w:tr w14:paraId="20FD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683BD41A">
            <w:pPr>
              <w:spacing w:before="0" w:after="0" w:line="240" w:lineRule="auto"/>
              <w:jc w:val="left"/>
            </w:pPr>
            <w:r>
              <w:rPr>
                <w:rFonts w:ascii="Times New Roman" w:hAnsi="Times New Roman" w:eastAsia="Times New Roman"/>
                <w:sz w:val="22"/>
              </w:rPr>
              <w:t>Kết luận và hướng phát triển</w:t>
            </w:r>
          </w:p>
        </w:tc>
        <w:tc>
          <w:tcPr>
            <w:tcW w:w="6520" w:type="dxa"/>
            <w:vAlign w:val="center"/>
          </w:tcPr>
          <w:p w14:paraId="5A44EB25">
            <w:pPr>
              <w:spacing w:before="0" w:after="0" w:line="240" w:lineRule="auto"/>
              <w:jc w:val="left"/>
            </w:pPr>
            <w:r>
              <w:rPr>
                <w:rFonts w:ascii="Times New Roman" w:hAnsi="Times New Roman" w:eastAsia="Times New Roman"/>
                <w:sz w:val="22"/>
              </w:rPr>
              <w:t>Mức độ đạt mục tiêu, giới hạn, hướng mở rộng: real-time, mobile, self-host routing/geocoding, demand forecasting, multi-visit synchronization.</w:t>
            </w:r>
          </w:p>
        </w:tc>
      </w:tr>
      <w:tr w14:paraId="28E9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44C9D406">
            <w:pPr>
              <w:spacing w:before="0" w:after="0" w:line="240" w:lineRule="auto"/>
              <w:jc w:val="left"/>
            </w:pPr>
            <w:r>
              <w:rPr>
                <w:rFonts w:ascii="Times New Roman" w:hAnsi="Times New Roman" w:eastAsia="Times New Roman"/>
                <w:sz w:val="22"/>
              </w:rPr>
              <w:t>Phụ lục</w:t>
            </w:r>
          </w:p>
        </w:tc>
        <w:tc>
          <w:tcPr>
            <w:tcW w:w="6520" w:type="dxa"/>
            <w:vAlign w:val="center"/>
          </w:tcPr>
          <w:p w14:paraId="0DD7BFE7">
            <w:pPr>
              <w:spacing w:before="0" w:after="0" w:line="240" w:lineRule="auto"/>
              <w:jc w:val="left"/>
            </w:pPr>
            <w:r>
              <w:rPr>
                <w:rFonts w:ascii="Times New Roman" w:hAnsi="Times New Roman" w:eastAsia="Times New Roman"/>
                <w:sz w:val="22"/>
              </w:rPr>
              <w:t>Data dictionary, API list, hướng dẫn cài đặt/demo, test cases, link source code và dữ liệu synthetic.</w:t>
            </w:r>
          </w:p>
        </w:tc>
      </w:tr>
    </w:tbl>
    <w:p w14:paraId="278F65D1">
      <w:pPr>
        <w:spacing w:after="60" w:line="276" w:lineRule="auto"/>
      </w:pPr>
    </w:p>
    <w:p w14:paraId="4341BC8C">
      <w:pPr>
        <w:pStyle w:val="2"/>
        <w:spacing w:after="60" w:line="276" w:lineRule="auto"/>
      </w:pPr>
      <w:r>
        <w:rPr>
          <w:rFonts w:ascii="Times New Roman" w:hAnsi="Times New Roman" w:eastAsia="Times New Roman"/>
          <w:b/>
          <w:sz w:val="24"/>
        </w:rPr>
        <w:t>16. Sản phẩm tối thiểu phải nộp</w:t>
      </w:r>
    </w:p>
    <w:p w14:paraId="4BEB147C">
      <w:pPr>
        <w:pStyle w:val="23"/>
        <w:spacing w:after="60" w:line="276" w:lineRule="auto"/>
      </w:pPr>
      <w:r>
        <w:rPr>
          <w:rFonts w:ascii="Times New Roman" w:hAnsi="Times New Roman" w:eastAsia="Times New Roman"/>
          <w:sz w:val="24"/>
        </w:rPr>
        <w:t>Mã nguồn frontend + backend có README hướng dẫn cài đặt.</w:t>
      </w:r>
    </w:p>
    <w:p w14:paraId="147DB9C8">
      <w:pPr>
        <w:pStyle w:val="23"/>
        <w:spacing w:after="60" w:line="276" w:lineRule="auto"/>
      </w:pPr>
      <w:r>
        <w:rPr>
          <w:rFonts w:ascii="Times New Roman" w:hAnsi="Times New Roman" w:eastAsia="Times New Roman"/>
          <w:sz w:val="24"/>
        </w:rPr>
        <w:t>File database migration/schema + seed data synthetic, không chứa dữ liệu cá nhân thực.</w:t>
      </w:r>
    </w:p>
    <w:p w14:paraId="364CF43D">
      <w:pPr>
        <w:pStyle w:val="23"/>
        <w:spacing w:after="60" w:line="276" w:lineRule="auto"/>
      </w:pPr>
      <w:r>
        <w:rPr>
          <w:rFonts w:ascii="Times New Roman" w:hAnsi="Times New Roman" w:eastAsia="Times New Roman"/>
          <w:sz w:val="24"/>
        </w:rPr>
        <w:t>Sơ đồ ERD, use case/BPMN và kiến trúc hệ thống.</w:t>
      </w:r>
    </w:p>
    <w:p w14:paraId="4142A60C">
      <w:pPr>
        <w:pStyle w:val="23"/>
        <w:spacing w:after="60" w:line="276" w:lineRule="auto"/>
      </w:pPr>
      <w:r>
        <w:rPr>
          <w:rFonts w:ascii="Times New Roman" w:hAnsi="Times New Roman" w:eastAsia="Times New Roman"/>
          <w:sz w:val="24"/>
        </w:rPr>
        <w:t>Mô-đun AI dự báo thời lượng đã huấn luyện, có file model/pipeline, metrics, model version và API inference hoạt động.</w:t>
      </w:r>
    </w:p>
    <w:p w14:paraId="34E8E4B0">
      <w:pPr>
        <w:pStyle w:val="23"/>
        <w:spacing w:after="60" w:line="276" w:lineRule="auto"/>
      </w:pPr>
      <w:r>
        <w:rPr>
          <w:rFonts w:ascii="Times New Roman" w:hAnsi="Times New Roman" w:eastAsia="Times New Roman"/>
          <w:sz w:val="24"/>
        </w:rPr>
        <w:t>Mô-đun đề xuất nhân sự + OR-Tools tạo lịch sử dụng predicted duration; có explanation, baseline và cơ chế kiểm tra xung đột.</w:t>
      </w:r>
    </w:p>
    <w:p w14:paraId="659A14F8">
      <w:pPr>
        <w:pStyle w:val="23"/>
        <w:spacing w:after="60" w:line="276" w:lineRule="auto"/>
      </w:pPr>
      <w:r>
        <w:rPr>
          <w:rFonts w:ascii="Times New Roman" w:hAnsi="Times New Roman" w:eastAsia="Times New Roman"/>
          <w:sz w:val="24"/>
        </w:rPr>
        <w:t>Bộ script thực nghiệm, file CSV kết quả và notebook/vẽ biểu đồ có thể tái lập.</w:t>
      </w:r>
    </w:p>
    <w:p w14:paraId="6323508C">
      <w:pPr>
        <w:pStyle w:val="23"/>
        <w:spacing w:after="60" w:line="276" w:lineRule="auto"/>
      </w:pPr>
      <w:r>
        <w:rPr>
          <w:rFonts w:ascii="Times New Roman" w:hAnsi="Times New Roman" w:eastAsia="Times New Roman"/>
          <w:sz w:val="24"/>
        </w:rPr>
        <w:t>Báo cáo đồ án và slide trình bày.</w:t>
      </w:r>
    </w:p>
    <w:p w14:paraId="5CD5FE9F">
      <w:pPr>
        <w:pStyle w:val="23"/>
        <w:spacing w:after="60" w:line="276" w:lineRule="auto"/>
      </w:pPr>
      <w:r>
        <w:rPr>
          <w:rFonts w:ascii="Times New Roman" w:hAnsi="Times New Roman" w:eastAsia="Times New Roman"/>
          <w:sz w:val="24"/>
        </w:rPr>
        <w:t>Video/demo script ngắn để xử lý tình huống demo trực tiếp không ổn định.</w:t>
      </w:r>
    </w:p>
    <w:p w14:paraId="18960BF5">
      <w:pPr>
        <w:pStyle w:val="2"/>
        <w:spacing w:after="60" w:line="276" w:lineRule="auto"/>
      </w:pPr>
      <w:r>
        <w:rPr>
          <w:rFonts w:ascii="Times New Roman" w:hAnsi="Times New Roman" w:eastAsia="Times New Roman"/>
          <w:b/>
          <w:sz w:val="24"/>
        </w:rPr>
        <w:t>17. Tiêu chí để đề tài có chất lượng tốt hơn mức CRUD</w:t>
      </w:r>
    </w:p>
    <w:p w14:paraId="4F556296">
      <w:pPr>
        <w:spacing w:after="60" w:line="276" w:lineRule="auto"/>
      </w:pPr>
      <w:r>
        <w:rPr>
          <w:rFonts w:ascii="Times New Roman" w:hAnsi="Times New Roman" w:eastAsia="Times New Roman"/>
          <w:sz w:val="24"/>
        </w:rPr>
        <w:t>Đề tài chỉ quản lý khách hàng/nhân viên/lịch rồi gắn một nút “AI gợi ý” đơn giản sẽ chưa tương xứng với tên đề tài. Để đạt chất lượng tốt, cần chứng minh ít nhất năm yếu tố: (1) mô hình hóa ràng buộc nghiệp vụ rõ; (2) mô hình ML dự báo có baseline và metric; (3) thuật toán đề xuất/tối ưu có baseline; (4) giải thích được đề xuất; (5) thực nghiệm end-to-end chứng minh predicted duration ảnh hưởng như thế nào đến chất lượng lịch.</w:t>
      </w:r>
    </w:p>
    <w:p w14:paraId="19B3F142">
      <w:pPr>
        <w:spacing w:after="60" w:line="276" w:lineRule="auto"/>
      </w:pPr>
      <w:r>
        <w:rPr>
          <w:rFonts w:ascii="Times New Roman" w:hAnsi="Times New Roman" w:eastAsia="Times New Roman"/>
          <w:sz w:val="24"/>
        </w:rPr>
        <w:t>Nếu tiến độ tốt, có thể phát triển theo hướng hybrid AI for home-healthcare scheduling: mô hình ML dự báo thời lượng + multi-objective optimization + explainable recommendation. Hướng này có tiềm năng phát triển thành bài báo sinh viên nếu bộ dữ liệu, baseline, ablation và thực nghiệm được tổ chức tái lập, đồng thời nêu rõ giới hạn của dữ liệu synthetic/benchmark.</w:t>
      </w:r>
    </w:p>
    <w:p w14:paraId="273B1F82">
      <w:pPr>
        <w:pStyle w:val="2"/>
        <w:spacing w:after="60" w:line="276" w:lineRule="auto"/>
      </w:pPr>
      <w:r>
        <w:rPr>
          <w:rFonts w:ascii="Times New Roman" w:hAnsi="Times New Roman" w:eastAsia="Times New Roman"/>
          <w:b/>
          <w:sz w:val="24"/>
        </w:rPr>
        <w:t>18. Checklist trước khi gửi cô duyệt proposal chi tiết</w:t>
      </w:r>
    </w:p>
    <w:p w14:paraId="2234905A">
      <w:pPr>
        <w:pStyle w:val="23"/>
        <w:spacing w:after="60" w:line="276" w:lineRule="auto"/>
      </w:pPr>
      <w:r>
        <w:rPr>
          <w:rFonts w:ascii="Times New Roman" w:hAnsi="Times New Roman" w:eastAsia="Times New Roman"/>
          <w:sz w:val="24"/>
        </w:rPr>
        <w:t>☐ Tên đề tài dùng thống nhất: “Nghiên cứu và thiết kế hệ thống thông tin quản lý dịch vụ chăm sóc sức khỏe tại nhà tích hợp AI hỗ trợ lập lịch và điều phối nhân sự y tế”.</w:t>
      </w:r>
    </w:p>
    <w:p w14:paraId="5592832B">
      <w:pPr>
        <w:pStyle w:val="23"/>
        <w:spacing w:after="60" w:line="276" w:lineRule="auto"/>
      </w:pPr>
      <w:r>
        <w:rPr>
          <w:rFonts w:ascii="Times New Roman" w:hAnsi="Times New Roman" w:eastAsia="Times New Roman"/>
          <w:sz w:val="24"/>
        </w:rPr>
        <w:t>☐ Một sơ đồ BPMN hoặc activity diagram của quy trình hiện tại và quy trình đề xuất.</w:t>
      </w:r>
    </w:p>
    <w:p w14:paraId="70BEE47B">
      <w:pPr>
        <w:pStyle w:val="23"/>
        <w:spacing w:after="60" w:line="276" w:lineRule="auto"/>
      </w:pPr>
      <w:r>
        <w:rPr>
          <w:rFonts w:ascii="Times New Roman" w:hAnsi="Times New Roman" w:eastAsia="Times New Roman"/>
          <w:sz w:val="24"/>
        </w:rPr>
        <w:t>☐ Danh sách actor + 10–15 use case chính.</w:t>
      </w:r>
    </w:p>
    <w:p w14:paraId="6650370C">
      <w:pPr>
        <w:pStyle w:val="23"/>
        <w:spacing w:after="60" w:line="276" w:lineRule="auto"/>
      </w:pPr>
      <w:r>
        <w:rPr>
          <w:rFonts w:ascii="Times New Roman" w:hAnsi="Times New Roman" w:eastAsia="Times New Roman"/>
          <w:sz w:val="24"/>
        </w:rPr>
        <w:t>☐ ERD bản đầu, ít nhất các bảng customers, employees, skills, services, requests, availability, assignments.</w:t>
      </w:r>
    </w:p>
    <w:p w14:paraId="2E5CA4A6">
      <w:pPr>
        <w:pStyle w:val="23"/>
        <w:spacing w:after="60" w:line="276" w:lineRule="auto"/>
      </w:pPr>
      <w:r>
        <w:rPr>
          <w:rFonts w:ascii="Times New Roman" w:hAnsi="Times New Roman" w:eastAsia="Times New Roman"/>
          <w:sz w:val="24"/>
        </w:rPr>
        <w:t>☐ Một trang mô tả hard constraints, soft criteria và cách predicted duration được sử dụng trong lập lịch.</w:t>
      </w:r>
    </w:p>
    <w:p w14:paraId="33252D40">
      <w:pPr>
        <w:pStyle w:val="23"/>
        <w:spacing w:after="60" w:line="276" w:lineRule="auto"/>
      </w:pPr>
      <w:r>
        <w:rPr>
          <w:rFonts w:ascii="Times New Roman" w:hAnsi="Times New Roman" w:eastAsia="Times New Roman"/>
          <w:sz w:val="24"/>
        </w:rPr>
        <w:t>☐ Xác định baseline ML (Mean/Median) + mô hình ML dự báo duration + baseline scheduling + phương pháp AI/OR-Tools đề xuất.</w:t>
      </w:r>
    </w:p>
    <w:p w14:paraId="3445CBE3">
      <w:pPr>
        <w:pStyle w:val="23"/>
        <w:spacing w:after="60" w:line="276" w:lineRule="auto"/>
      </w:pPr>
      <w:r>
        <w:rPr>
          <w:rFonts w:ascii="Times New Roman" w:hAnsi="Times New Roman" w:eastAsia="Times New Roman"/>
          <w:sz w:val="24"/>
        </w:rPr>
        <w:t>☐ Kế hoạch dữ liệu cho ML và scheduling: nguồn, số lượng mẫu, feature, target actual_duration, cách chia train/validation/test và dữ liệu benchmark/synthetic.</w:t>
      </w:r>
    </w:p>
    <w:p w14:paraId="74ABA2EC">
      <w:pPr>
        <w:pStyle w:val="23"/>
        <w:spacing w:after="60" w:line="276" w:lineRule="auto"/>
      </w:pPr>
      <w:r>
        <w:rPr>
          <w:rFonts w:ascii="Times New Roman" w:hAnsi="Times New Roman" w:eastAsia="Times New Roman"/>
          <w:sz w:val="24"/>
        </w:rPr>
        <w:t>☐ Wireframe 5 màn hình chính.</w:t>
      </w:r>
    </w:p>
    <w:p w14:paraId="7796214E">
      <w:pPr>
        <w:pStyle w:val="23"/>
        <w:spacing w:after="60" w:line="276" w:lineRule="auto"/>
      </w:pPr>
      <w:r>
        <w:rPr>
          <w:rFonts w:ascii="Times New Roman" w:hAnsi="Times New Roman" w:eastAsia="Times New Roman"/>
          <w:sz w:val="24"/>
        </w:rPr>
        <w:t>☐ Kế hoạch thực nghiệm gồm metric ML, metric scheduling, ablation default_duration vs predicted_duration và nhiều random seed/kịch bản.</w:t>
      </w:r>
    </w:p>
    <w:p w14:paraId="5588AAFD">
      <w:pPr>
        <w:pStyle w:val="23"/>
        <w:spacing w:after="60" w:line="276" w:lineRule="auto"/>
      </w:pPr>
      <w:r>
        <w:rPr>
          <w:rFonts w:ascii="Times New Roman" w:hAnsi="Times New Roman" w:eastAsia="Times New Roman"/>
          <w:sz w:val="24"/>
        </w:rPr>
        <w:t>☐ Kế hoạch 12 tuần có mốc demo trung gian.</w:t>
      </w:r>
    </w:p>
    <w:p w14:paraId="6CE27FD0">
      <w:pPr>
        <w:spacing w:after="60" w:line="276" w:lineRule="auto"/>
      </w:pPr>
    </w:p>
    <w:p w14:paraId="6A1BF80C">
      <w:pPr>
        <w:pStyle w:val="2"/>
        <w:spacing w:after="60" w:line="276" w:lineRule="auto"/>
      </w:pPr>
      <w:r>
        <w:rPr>
          <w:rFonts w:ascii="Times New Roman" w:hAnsi="Times New Roman" w:eastAsia="Times New Roman"/>
          <w:b/>
          <w:sz w:val="24"/>
        </w:rPr>
        <w:t>19. Hướng dẫn chi tiết các bước thực hiện đề tài</w:t>
      </w:r>
    </w:p>
    <w:p w14:paraId="1038B2A6">
      <w:pPr>
        <w:spacing w:after="60" w:line="276" w:lineRule="auto"/>
      </w:pPr>
      <w:r>
        <w:rPr>
          <w:rFonts w:ascii="Times New Roman" w:hAnsi="Times New Roman" w:eastAsia="Times New Roman"/>
          <w:sz w:val="24"/>
        </w:rPr>
        <w:t>Thảo nên thực hiện theo thứ tự dưới đây. Không nên bắt đầu bằng mô hình AI trước khi quy trình nghiệp vụ, CSDL và dữ liệu đầu vào đã được thiết kế ổn định. Mỗi bước đều có sản phẩm kiểm tra cụ thể để cô có thể góp ý theo từng mốc.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3610"/>
        <w:gridCol w:w="2666"/>
        <w:gridCol w:w="2215"/>
      </w:tblGrid>
      <w:tr w14:paraId="6358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22" w:type="dxa"/>
            <w:vAlign w:val="center"/>
          </w:tcPr>
          <w:p w14:paraId="794C072C">
            <w:pPr>
              <w:spacing w:before="0" w:after="0" w:line="240" w:lineRule="auto"/>
              <w:jc w:val="left"/>
            </w:pPr>
            <w:r>
              <w:rPr>
                <w:rFonts w:ascii="Times New Roman" w:hAnsi="Times New Roman" w:eastAsia="Times New Roman"/>
                <w:b/>
                <w:sz w:val="22"/>
              </w:rPr>
              <w:t>Bước</w:t>
            </w:r>
          </w:p>
        </w:tc>
        <w:tc>
          <w:tcPr>
            <w:tcW w:w="2422" w:type="dxa"/>
            <w:vAlign w:val="center"/>
          </w:tcPr>
          <w:p w14:paraId="6161BDD6">
            <w:pPr>
              <w:spacing w:before="0" w:after="0" w:line="240" w:lineRule="auto"/>
              <w:jc w:val="left"/>
            </w:pPr>
            <w:r>
              <w:rPr>
                <w:rFonts w:ascii="Times New Roman" w:hAnsi="Times New Roman" w:eastAsia="Times New Roman"/>
                <w:b/>
                <w:sz w:val="22"/>
              </w:rPr>
              <w:t>Việc cần thực hiện</w:t>
            </w:r>
          </w:p>
        </w:tc>
        <w:tc>
          <w:tcPr>
            <w:tcW w:w="2422" w:type="dxa"/>
            <w:vAlign w:val="center"/>
          </w:tcPr>
          <w:p w14:paraId="57615BA6">
            <w:pPr>
              <w:spacing w:before="0" w:after="0" w:line="240" w:lineRule="auto"/>
              <w:jc w:val="left"/>
            </w:pPr>
            <w:r>
              <w:rPr>
                <w:rFonts w:ascii="Times New Roman" w:hAnsi="Times New Roman" w:eastAsia="Times New Roman"/>
                <w:b/>
                <w:sz w:val="22"/>
              </w:rPr>
              <w:t>Sản phẩm cần có</w:t>
            </w:r>
          </w:p>
        </w:tc>
        <w:tc>
          <w:tcPr>
            <w:tcW w:w="2422" w:type="dxa"/>
            <w:vAlign w:val="center"/>
          </w:tcPr>
          <w:p w14:paraId="2E21E2E7">
            <w:pPr>
              <w:spacing w:before="0" w:after="0" w:line="240" w:lineRule="auto"/>
              <w:jc w:val="left"/>
            </w:pPr>
            <w:r>
              <w:rPr>
                <w:rFonts w:ascii="Times New Roman" w:hAnsi="Times New Roman" w:eastAsia="Times New Roman"/>
                <w:b/>
                <w:sz w:val="22"/>
              </w:rPr>
              <w:t>Điều kiện hoàn thành</w:t>
            </w:r>
          </w:p>
        </w:tc>
      </w:tr>
      <w:tr w14:paraId="18F7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2C702A5C">
            <w:pPr>
              <w:spacing w:before="0" w:after="0" w:line="240" w:lineRule="auto"/>
              <w:jc w:val="left"/>
            </w:pPr>
            <w:r>
              <w:rPr>
                <w:rFonts w:ascii="Times New Roman" w:hAnsi="Times New Roman" w:eastAsia="Times New Roman"/>
                <w:b w:val="0"/>
                <w:sz w:val="22"/>
              </w:rPr>
              <w:t>1. Chốt bài toán nghiệp vụ</w:t>
            </w:r>
          </w:p>
        </w:tc>
        <w:tc>
          <w:tcPr>
            <w:tcW w:w="2422" w:type="dxa"/>
            <w:vAlign w:val="center"/>
          </w:tcPr>
          <w:p w14:paraId="793EB25B">
            <w:pPr>
              <w:spacing w:before="0" w:after="0" w:line="240" w:lineRule="auto"/>
              <w:jc w:val="left"/>
            </w:pPr>
            <w:r>
              <w:rPr>
                <w:rFonts w:ascii="Times New Roman" w:hAnsi="Times New Roman" w:eastAsia="Times New Roman"/>
                <w:b w:val="0"/>
                <w:sz w:val="22"/>
              </w:rPr>
              <w:t>Khảo sát quy trình tiếp nhận yêu cầu chăm sóc tại nhà; xác định actor, trạng thái yêu cầu, quy tắc phân công, trường hợp đổi/hủy lịch và nhân viên nghỉ đột xuất.</w:t>
            </w:r>
          </w:p>
        </w:tc>
        <w:tc>
          <w:tcPr>
            <w:tcW w:w="2422" w:type="dxa"/>
            <w:vAlign w:val="center"/>
          </w:tcPr>
          <w:p w14:paraId="258D6BFC">
            <w:pPr>
              <w:spacing w:before="0" w:after="0" w:line="240" w:lineRule="auto"/>
              <w:jc w:val="left"/>
            </w:pPr>
            <w:r>
              <w:rPr>
                <w:rFonts w:ascii="Times New Roman" w:hAnsi="Times New Roman" w:eastAsia="Times New Roman"/>
                <w:b w:val="0"/>
                <w:sz w:val="22"/>
              </w:rPr>
              <w:t>BPMN/activity diagram; danh sách actor; 10–15 use case; functional/non-functional requirements.</w:t>
            </w:r>
          </w:p>
        </w:tc>
        <w:tc>
          <w:tcPr>
            <w:tcW w:w="2422" w:type="dxa"/>
            <w:vAlign w:val="center"/>
          </w:tcPr>
          <w:p w14:paraId="3F3A598F">
            <w:pPr>
              <w:spacing w:before="0" w:after="0" w:line="240" w:lineRule="auto"/>
              <w:jc w:val="left"/>
            </w:pPr>
            <w:r>
              <w:rPr>
                <w:rFonts w:ascii="Times New Roman" w:hAnsi="Times New Roman" w:eastAsia="Times New Roman"/>
                <w:b w:val="0"/>
                <w:sz w:val="22"/>
              </w:rPr>
              <w:t>Có thể mô tả đầy đủ một yêu cầu từ lúc tạo đến lúc hoàn tất và các ngoại lệ chính.</w:t>
            </w:r>
          </w:p>
        </w:tc>
      </w:tr>
      <w:tr w14:paraId="7254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350B8DB6">
            <w:pPr>
              <w:spacing w:before="0" w:after="0" w:line="240" w:lineRule="auto"/>
              <w:jc w:val="left"/>
            </w:pPr>
            <w:r>
              <w:rPr>
                <w:rFonts w:ascii="Times New Roman" w:hAnsi="Times New Roman" w:eastAsia="Times New Roman"/>
                <w:b w:val="0"/>
                <w:sz w:val="22"/>
              </w:rPr>
              <w:t>2. Thiết kế CSDL</w:t>
            </w:r>
          </w:p>
        </w:tc>
        <w:tc>
          <w:tcPr>
            <w:tcW w:w="2422" w:type="dxa"/>
            <w:vAlign w:val="center"/>
          </w:tcPr>
          <w:p w14:paraId="0E692768">
            <w:pPr>
              <w:spacing w:before="0" w:after="0" w:line="240" w:lineRule="auto"/>
              <w:jc w:val="left"/>
            </w:pPr>
            <w:r>
              <w:rPr>
                <w:rFonts w:ascii="Times New Roman" w:hAnsi="Times New Roman" w:eastAsia="Times New Roman"/>
                <w:b w:val="0"/>
                <w:sz w:val="22"/>
              </w:rPr>
              <w:t>Thiết kế ERD và data dictionary; chuẩn hóa dữ liệu; bổ sung bảng skills, availability, requests, assignments, travel_matrix, ai_model_versions, ai_predictions, recommendation_logs.</w:t>
            </w:r>
          </w:p>
        </w:tc>
        <w:tc>
          <w:tcPr>
            <w:tcW w:w="2422" w:type="dxa"/>
            <w:vAlign w:val="center"/>
          </w:tcPr>
          <w:p w14:paraId="287820D0">
            <w:pPr>
              <w:spacing w:before="0" w:after="0" w:line="240" w:lineRule="auto"/>
              <w:jc w:val="left"/>
            </w:pPr>
            <w:r>
              <w:rPr>
                <w:rFonts w:ascii="Times New Roman" w:hAnsi="Times New Roman" w:eastAsia="Times New Roman"/>
                <w:b w:val="0"/>
                <w:sz w:val="22"/>
              </w:rPr>
              <w:t>ERD; data dictionary; PostgreSQL schema; migration.</w:t>
            </w:r>
          </w:p>
        </w:tc>
        <w:tc>
          <w:tcPr>
            <w:tcW w:w="2422" w:type="dxa"/>
            <w:vAlign w:val="center"/>
          </w:tcPr>
          <w:p w14:paraId="223EC127">
            <w:pPr>
              <w:spacing w:before="0" w:after="0" w:line="240" w:lineRule="auto"/>
              <w:jc w:val="left"/>
            </w:pPr>
            <w:r>
              <w:rPr>
                <w:rFonts w:ascii="Times New Roman" w:hAnsi="Times New Roman" w:eastAsia="Times New Roman"/>
                <w:b w:val="0"/>
                <w:sz w:val="22"/>
              </w:rPr>
              <w:t>Tạo được dữ liệu mẫu và truy vấn được toàn bộ quan hệ cần cho recommendation/scheduling.</w:t>
            </w:r>
          </w:p>
        </w:tc>
      </w:tr>
      <w:tr w14:paraId="0E6A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627C6566">
            <w:pPr>
              <w:spacing w:before="0" w:after="0" w:line="240" w:lineRule="auto"/>
              <w:jc w:val="left"/>
            </w:pPr>
            <w:r>
              <w:rPr>
                <w:rFonts w:ascii="Times New Roman" w:hAnsi="Times New Roman" w:eastAsia="Times New Roman"/>
                <w:b w:val="0"/>
                <w:sz w:val="22"/>
              </w:rPr>
              <w:t>3. Chuẩn bị dữ liệu demo/benchmark</w:t>
            </w:r>
          </w:p>
        </w:tc>
        <w:tc>
          <w:tcPr>
            <w:tcW w:w="2422" w:type="dxa"/>
            <w:vAlign w:val="center"/>
          </w:tcPr>
          <w:p w14:paraId="4B0EA70A">
            <w:pPr>
              <w:spacing w:before="0" w:after="0" w:line="240" w:lineRule="auto"/>
              <w:jc w:val="left"/>
            </w:pPr>
            <w:r>
              <w:rPr>
                <w:rFonts w:ascii="Times New Roman" w:hAnsi="Times New Roman" w:eastAsia="Times New Roman"/>
                <w:b w:val="0"/>
                <w:sz w:val="22"/>
              </w:rPr>
              <w:t>Tạo synthetic customers/employees/services/requests; import hoặc chuyển đổi một phần benchmark HHCRSP; xây actual_duration hợp lý và có nhiễu để phục vụ proof-of-concept ML.</w:t>
            </w:r>
          </w:p>
        </w:tc>
        <w:tc>
          <w:tcPr>
            <w:tcW w:w="2422" w:type="dxa"/>
            <w:vAlign w:val="center"/>
          </w:tcPr>
          <w:p w14:paraId="4791B5CC">
            <w:pPr>
              <w:spacing w:before="0" w:after="0" w:line="240" w:lineRule="auto"/>
              <w:jc w:val="left"/>
            </w:pPr>
            <w:r>
              <w:rPr>
                <w:rFonts w:ascii="Times New Roman" w:hAnsi="Times New Roman" w:eastAsia="Times New Roman"/>
                <w:b w:val="0"/>
                <w:sz w:val="22"/>
              </w:rPr>
              <w:t>seed_database.py; CSV/JSON nguồn; tài liệu mô tả cách sinh dữ liệu và random seed.</w:t>
            </w:r>
          </w:p>
        </w:tc>
        <w:tc>
          <w:tcPr>
            <w:tcW w:w="2422" w:type="dxa"/>
            <w:vAlign w:val="center"/>
          </w:tcPr>
          <w:p w14:paraId="7F8E9D42">
            <w:pPr>
              <w:spacing w:before="0" w:after="0" w:line="240" w:lineRule="auto"/>
              <w:jc w:val="left"/>
            </w:pPr>
            <w:r>
              <w:rPr>
                <w:rFonts w:ascii="Times New Roman" w:hAnsi="Times New Roman" w:eastAsia="Times New Roman"/>
                <w:b w:val="0"/>
                <w:sz w:val="22"/>
              </w:rPr>
              <w:t>Dữ liệu đủ cho CRUD, ML và scheduling; không chứa dữ liệu sức khỏe định danh người thật.</w:t>
            </w:r>
          </w:p>
        </w:tc>
      </w:tr>
      <w:tr w14:paraId="0E64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34FE22D3">
            <w:pPr>
              <w:spacing w:before="0" w:after="0" w:line="240" w:lineRule="auto"/>
              <w:jc w:val="left"/>
            </w:pPr>
            <w:r>
              <w:rPr>
                <w:rFonts w:ascii="Times New Roman" w:hAnsi="Times New Roman" w:eastAsia="Times New Roman"/>
                <w:b w:val="0"/>
                <w:sz w:val="22"/>
              </w:rPr>
              <w:t>4. Xây hệ thống quản lý nền tảng</w:t>
            </w:r>
          </w:p>
        </w:tc>
        <w:tc>
          <w:tcPr>
            <w:tcW w:w="2422" w:type="dxa"/>
            <w:vAlign w:val="center"/>
          </w:tcPr>
          <w:p w14:paraId="5969644A">
            <w:pPr>
              <w:spacing w:before="0" w:after="0" w:line="240" w:lineRule="auto"/>
              <w:jc w:val="left"/>
            </w:pPr>
            <w:r>
              <w:rPr>
                <w:rFonts w:ascii="Times New Roman" w:hAnsi="Times New Roman" w:eastAsia="Times New Roman"/>
                <w:b w:val="0"/>
                <w:sz w:val="22"/>
              </w:rPr>
              <w:t>Xây authentication/RBAC, CRUD khách hàng, nhân viên, kỹ năng, dịch vụ, availability, service request, assignment, trạng thái thực hiện và audit log.</w:t>
            </w:r>
          </w:p>
        </w:tc>
        <w:tc>
          <w:tcPr>
            <w:tcW w:w="2422" w:type="dxa"/>
            <w:vAlign w:val="center"/>
          </w:tcPr>
          <w:p w14:paraId="1FF09E00">
            <w:pPr>
              <w:spacing w:before="0" w:after="0" w:line="240" w:lineRule="auto"/>
              <w:jc w:val="left"/>
            </w:pPr>
            <w:r>
              <w:rPr>
                <w:rFonts w:ascii="Times New Roman" w:hAnsi="Times New Roman" w:eastAsia="Times New Roman"/>
                <w:b w:val="0"/>
                <w:sz w:val="22"/>
              </w:rPr>
              <w:t>Backend API + frontend CRUD + Postman/Bruno tests.</w:t>
            </w:r>
          </w:p>
        </w:tc>
        <w:tc>
          <w:tcPr>
            <w:tcW w:w="2422" w:type="dxa"/>
            <w:vAlign w:val="center"/>
          </w:tcPr>
          <w:p w14:paraId="1F7F586D">
            <w:pPr>
              <w:spacing w:before="0" w:after="0" w:line="240" w:lineRule="auto"/>
              <w:jc w:val="left"/>
            </w:pPr>
            <w:r>
              <w:rPr>
                <w:rFonts w:ascii="Times New Roman" w:hAnsi="Times New Roman" w:eastAsia="Times New Roman"/>
                <w:b w:val="0"/>
                <w:sz w:val="22"/>
              </w:rPr>
              <w:t>Luồng request → assignment thủ công → complete chạy end-to-end.</w:t>
            </w:r>
          </w:p>
        </w:tc>
      </w:tr>
      <w:tr w14:paraId="5113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13AB48E9">
            <w:pPr>
              <w:spacing w:before="0" w:after="0" w:line="240" w:lineRule="auto"/>
              <w:jc w:val="left"/>
            </w:pPr>
            <w:r>
              <w:rPr>
                <w:rFonts w:ascii="Times New Roman" w:hAnsi="Times New Roman" w:eastAsia="Times New Roman"/>
                <w:b w:val="0"/>
                <w:sz w:val="22"/>
              </w:rPr>
              <w:t>5. Xây travel-time layer</w:t>
            </w:r>
          </w:p>
        </w:tc>
        <w:tc>
          <w:tcPr>
            <w:tcW w:w="2422" w:type="dxa"/>
            <w:vAlign w:val="center"/>
          </w:tcPr>
          <w:p w14:paraId="4CC16435">
            <w:pPr>
              <w:spacing w:before="0" w:after="0" w:line="240" w:lineRule="auto"/>
              <w:jc w:val="left"/>
            </w:pPr>
            <w:r>
              <w:rPr>
                <w:rFonts w:ascii="Times New Roman" w:hAnsi="Times New Roman" w:eastAsia="Times New Roman"/>
                <w:b w:val="0"/>
                <w:sz w:val="22"/>
              </w:rPr>
              <w:t>Geocode địa chỉ demo; tạo/cache ma trận distance/travel time; kiểm tra khả năng di chuyển giữa hai lượt thăm.</w:t>
            </w:r>
          </w:p>
        </w:tc>
        <w:tc>
          <w:tcPr>
            <w:tcW w:w="2422" w:type="dxa"/>
            <w:vAlign w:val="center"/>
          </w:tcPr>
          <w:p w14:paraId="77D3506A">
            <w:pPr>
              <w:spacing w:before="0" w:after="0" w:line="240" w:lineRule="auto"/>
              <w:jc w:val="left"/>
            </w:pPr>
            <w:r>
              <w:rPr>
                <w:rFonts w:ascii="Times New Roman" w:hAnsi="Times New Roman" w:eastAsia="Times New Roman"/>
                <w:b w:val="0"/>
                <w:sz w:val="22"/>
              </w:rPr>
              <w:t>travel_matrix; API/service tính travel; bản đồ demo nếu có.</w:t>
            </w:r>
          </w:p>
        </w:tc>
        <w:tc>
          <w:tcPr>
            <w:tcW w:w="2422" w:type="dxa"/>
            <w:vAlign w:val="center"/>
          </w:tcPr>
          <w:p w14:paraId="3980D305">
            <w:pPr>
              <w:spacing w:before="0" w:after="0" w:line="240" w:lineRule="auto"/>
              <w:jc w:val="left"/>
            </w:pPr>
            <w:r>
              <w:rPr>
                <w:rFonts w:ascii="Times New Roman" w:hAnsi="Times New Roman" w:eastAsia="Times New Roman"/>
                <w:b w:val="0"/>
                <w:sz w:val="22"/>
              </w:rPr>
              <w:t>Không gọi API lặp lại không cần thiết; thuật toán có thể lấy travel_minutes ổn định.</w:t>
            </w:r>
          </w:p>
        </w:tc>
      </w:tr>
      <w:tr w14:paraId="372B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700765C4">
            <w:pPr>
              <w:spacing w:before="0" w:after="0" w:line="240" w:lineRule="auto"/>
              <w:jc w:val="left"/>
            </w:pPr>
            <w:r>
              <w:rPr>
                <w:rFonts w:ascii="Times New Roman" w:hAnsi="Times New Roman" w:eastAsia="Times New Roman"/>
                <w:b w:val="0"/>
                <w:sz w:val="22"/>
              </w:rPr>
              <w:t>6. Xây dataset cho AI</w:t>
            </w:r>
          </w:p>
        </w:tc>
        <w:tc>
          <w:tcPr>
            <w:tcW w:w="2422" w:type="dxa"/>
            <w:vAlign w:val="center"/>
          </w:tcPr>
          <w:p w14:paraId="7240B5D0">
            <w:pPr>
              <w:spacing w:before="0" w:after="0" w:line="240" w:lineRule="auto"/>
              <w:jc w:val="left"/>
            </w:pPr>
            <w:r>
              <w:rPr>
                <w:rFonts w:ascii="Times New Roman" w:hAnsi="Times New Roman" w:eastAsia="Times New Roman"/>
                <w:b w:val="0"/>
                <w:sz w:val="22"/>
              </w:rPr>
              <w:t>Từ request đã hoàn tất tạo bảng ML gồm feature và target actual_duration_minutes; xử lý missing/outlier; tránh dùng thuộc tính gây leakage.</w:t>
            </w:r>
          </w:p>
        </w:tc>
        <w:tc>
          <w:tcPr>
            <w:tcW w:w="2422" w:type="dxa"/>
            <w:vAlign w:val="center"/>
          </w:tcPr>
          <w:p w14:paraId="4C7E4ADB">
            <w:pPr>
              <w:spacing w:before="0" w:after="0" w:line="240" w:lineRule="auto"/>
              <w:jc w:val="left"/>
            </w:pPr>
            <w:r>
              <w:rPr>
                <w:rFonts w:ascii="Times New Roman" w:hAnsi="Times New Roman" w:eastAsia="Times New Roman"/>
                <w:b w:val="0"/>
                <w:sz w:val="22"/>
              </w:rPr>
              <w:t>ml_dataset.csv/parquet; data dictionary; notebook EDA.</w:t>
            </w:r>
          </w:p>
        </w:tc>
        <w:tc>
          <w:tcPr>
            <w:tcW w:w="2422" w:type="dxa"/>
            <w:vAlign w:val="center"/>
          </w:tcPr>
          <w:p w14:paraId="208744BF">
            <w:pPr>
              <w:spacing w:before="0" w:after="0" w:line="240" w:lineRule="auto"/>
              <w:jc w:val="left"/>
            </w:pPr>
            <w:r>
              <w:rPr>
                <w:rFonts w:ascii="Times New Roman" w:hAnsi="Times New Roman" w:eastAsia="Times New Roman"/>
                <w:b w:val="0"/>
                <w:sz w:val="22"/>
              </w:rPr>
              <w:t>Giải thích được ý nghĩa từng feature và vì sao feature có sẵn trước thời điểm lập lịch.</w:t>
            </w:r>
          </w:p>
        </w:tc>
      </w:tr>
      <w:tr w14:paraId="5743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3C766730">
            <w:pPr>
              <w:spacing w:before="0" w:after="0" w:line="240" w:lineRule="auto"/>
              <w:jc w:val="left"/>
            </w:pPr>
            <w:r>
              <w:rPr>
                <w:rFonts w:ascii="Times New Roman" w:hAnsi="Times New Roman" w:eastAsia="Times New Roman"/>
                <w:b w:val="0"/>
                <w:sz w:val="22"/>
              </w:rPr>
              <w:t>7. Huấn luyện mô hình AI</w:t>
            </w:r>
          </w:p>
        </w:tc>
        <w:tc>
          <w:tcPr>
            <w:tcW w:w="2422" w:type="dxa"/>
            <w:vAlign w:val="center"/>
          </w:tcPr>
          <w:p w14:paraId="3BFE13D2">
            <w:pPr>
              <w:spacing w:before="0" w:after="0" w:line="240" w:lineRule="auto"/>
              <w:jc w:val="left"/>
            </w:pPr>
            <w:r>
              <w:rPr>
                <w:rFonts w:ascii="Times New Roman" w:hAnsi="Times New Roman" w:eastAsia="Times New Roman"/>
                <w:b w:val="0"/>
                <w:sz w:val="22"/>
              </w:rPr>
              <w:t>Huấn luyện Mean/Median baseline, Linear/Ridge, Random Forest và/hoặc XGBoost; chia train/validation/test; đánh giá MAE, RMSE, R²; chọn mô hình theo validation.</w:t>
            </w:r>
          </w:p>
        </w:tc>
        <w:tc>
          <w:tcPr>
            <w:tcW w:w="2422" w:type="dxa"/>
            <w:vAlign w:val="center"/>
          </w:tcPr>
          <w:p w14:paraId="6451C11A">
            <w:pPr>
              <w:spacing w:before="0" w:after="0" w:line="240" w:lineRule="auto"/>
              <w:jc w:val="left"/>
            </w:pPr>
            <w:r>
              <w:rPr>
                <w:rFonts w:ascii="Times New Roman" w:hAnsi="Times New Roman" w:eastAsia="Times New Roman"/>
                <w:b w:val="0"/>
                <w:sz w:val="22"/>
              </w:rPr>
              <w:t>train_duration_model.py/notebook; metrics.csv; biểu đồ predicted vs actual; model artifact.</w:t>
            </w:r>
          </w:p>
        </w:tc>
        <w:tc>
          <w:tcPr>
            <w:tcW w:w="2422" w:type="dxa"/>
            <w:vAlign w:val="center"/>
          </w:tcPr>
          <w:p w14:paraId="4EE28EE7">
            <w:pPr>
              <w:spacing w:before="0" w:after="0" w:line="240" w:lineRule="auto"/>
              <w:jc w:val="left"/>
            </w:pPr>
            <w:r>
              <w:rPr>
                <w:rFonts w:ascii="Times New Roman" w:hAnsi="Times New Roman" w:eastAsia="Times New Roman"/>
                <w:b w:val="0"/>
                <w:sz w:val="22"/>
              </w:rPr>
              <w:t>Có ít nhất một mô hình tốt hơn baseline hợp lý hoặc phân tích rõ vì sao chưa tốt.</w:t>
            </w:r>
          </w:p>
        </w:tc>
      </w:tr>
      <w:tr w14:paraId="3F55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761FD105">
            <w:pPr>
              <w:spacing w:before="0" w:after="0" w:line="240" w:lineRule="auto"/>
              <w:jc w:val="left"/>
            </w:pPr>
            <w:r>
              <w:rPr>
                <w:rFonts w:ascii="Times New Roman" w:hAnsi="Times New Roman" w:eastAsia="Times New Roman"/>
                <w:b w:val="0"/>
                <w:sz w:val="22"/>
              </w:rPr>
              <w:t>8. Tích hợp AI inference</w:t>
            </w:r>
          </w:p>
        </w:tc>
        <w:tc>
          <w:tcPr>
            <w:tcW w:w="2422" w:type="dxa"/>
            <w:vAlign w:val="center"/>
          </w:tcPr>
          <w:p w14:paraId="40E88975">
            <w:pPr>
              <w:spacing w:before="0" w:after="0" w:line="240" w:lineRule="auto"/>
              <w:jc w:val="left"/>
            </w:pPr>
            <w:r>
              <w:rPr>
                <w:rFonts w:ascii="Times New Roman" w:hAnsi="Times New Roman" w:eastAsia="Times New Roman"/>
                <w:b w:val="0"/>
                <w:sz w:val="22"/>
              </w:rPr>
              <w:t>Tạo /ai/predict-duration; backend lấy feature của request, gọi model, trả predicted_duration và model_version; lưu ai_predictions.</w:t>
            </w:r>
          </w:p>
        </w:tc>
        <w:tc>
          <w:tcPr>
            <w:tcW w:w="2422" w:type="dxa"/>
            <w:vAlign w:val="center"/>
          </w:tcPr>
          <w:p w14:paraId="533706E7">
            <w:pPr>
              <w:spacing w:before="0" w:after="0" w:line="240" w:lineRule="auto"/>
              <w:jc w:val="left"/>
            </w:pPr>
            <w:r>
              <w:rPr>
                <w:rFonts w:ascii="Times New Roman" w:hAnsi="Times New Roman" w:eastAsia="Times New Roman"/>
                <w:b w:val="0"/>
                <w:sz w:val="22"/>
              </w:rPr>
              <w:t>AI service/API; model registry đơn giản; test input/output/fallback.</w:t>
            </w:r>
          </w:p>
        </w:tc>
        <w:tc>
          <w:tcPr>
            <w:tcW w:w="2422" w:type="dxa"/>
            <w:vAlign w:val="center"/>
          </w:tcPr>
          <w:p w14:paraId="65D3B4F9">
            <w:pPr>
              <w:spacing w:before="0" w:after="0" w:line="240" w:lineRule="auto"/>
              <w:jc w:val="left"/>
            </w:pPr>
            <w:r>
              <w:rPr>
                <w:rFonts w:ascii="Times New Roman" w:hAnsi="Times New Roman" w:eastAsia="Times New Roman"/>
                <w:b w:val="0"/>
                <w:sz w:val="22"/>
              </w:rPr>
              <w:t>Request mới có thể nhận predicted_duration tự động và prediction được lưu lại.</w:t>
            </w:r>
          </w:p>
        </w:tc>
      </w:tr>
      <w:tr w14:paraId="38B6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3F6301C8">
            <w:pPr>
              <w:spacing w:before="0" w:after="0" w:line="240" w:lineRule="auto"/>
              <w:jc w:val="left"/>
            </w:pPr>
            <w:r>
              <w:rPr>
                <w:rFonts w:ascii="Times New Roman" w:hAnsi="Times New Roman" w:eastAsia="Times New Roman"/>
                <w:b w:val="0"/>
                <w:sz w:val="22"/>
              </w:rPr>
              <w:t>9. Xây bộ lọc và ranking</w:t>
            </w:r>
          </w:p>
        </w:tc>
        <w:tc>
          <w:tcPr>
            <w:tcW w:w="2422" w:type="dxa"/>
            <w:vAlign w:val="center"/>
          </w:tcPr>
          <w:p w14:paraId="6CBC297F">
            <w:pPr>
              <w:spacing w:before="0" w:after="0" w:line="240" w:lineRule="auto"/>
              <w:jc w:val="left"/>
            </w:pPr>
            <w:r>
              <w:rPr>
                <w:rFonts w:ascii="Times New Roman" w:hAnsi="Times New Roman" w:eastAsia="Times New Roman"/>
                <w:b w:val="0"/>
                <w:sz w:val="22"/>
              </w:rPr>
              <w:t>Cài hard constraints: skill, availability, overlap, travel feasibility, max workload; sau đó chấm SkillFit/TimeFit/Distance/Workload/Continuity để trả top-k.</w:t>
            </w:r>
          </w:p>
        </w:tc>
        <w:tc>
          <w:tcPr>
            <w:tcW w:w="2422" w:type="dxa"/>
            <w:vAlign w:val="center"/>
          </w:tcPr>
          <w:p w14:paraId="743E4813">
            <w:pPr>
              <w:spacing w:before="0" w:after="0" w:line="240" w:lineRule="auto"/>
              <w:jc w:val="left"/>
            </w:pPr>
            <w:r>
              <w:rPr>
                <w:rFonts w:ascii="Times New Roman" w:hAnsi="Times New Roman" w:eastAsia="Times New Roman"/>
                <w:b w:val="0"/>
                <w:sz w:val="22"/>
              </w:rPr>
              <w:t>recommendation service; score breakdown; recommendation_logs.</w:t>
            </w:r>
          </w:p>
        </w:tc>
        <w:tc>
          <w:tcPr>
            <w:tcW w:w="2422" w:type="dxa"/>
            <w:vAlign w:val="center"/>
          </w:tcPr>
          <w:p w14:paraId="5F8CDEBC">
            <w:pPr>
              <w:spacing w:before="0" w:after="0" w:line="240" w:lineRule="auto"/>
              <w:jc w:val="left"/>
            </w:pPr>
            <w:r>
              <w:rPr>
                <w:rFonts w:ascii="Times New Roman" w:hAnsi="Times New Roman" w:eastAsia="Times New Roman"/>
                <w:b w:val="0"/>
                <w:sz w:val="22"/>
              </w:rPr>
              <w:t>Mỗi ứng viên được chọn hoặc bị loại đều có lý do kiểm tra được.</w:t>
            </w:r>
          </w:p>
        </w:tc>
      </w:tr>
      <w:tr w14:paraId="3AAD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31122A03">
            <w:pPr>
              <w:spacing w:before="0" w:after="0" w:line="240" w:lineRule="auto"/>
              <w:jc w:val="left"/>
            </w:pPr>
            <w:r>
              <w:rPr>
                <w:rFonts w:ascii="Times New Roman" w:hAnsi="Times New Roman" w:eastAsia="Times New Roman"/>
                <w:b w:val="0"/>
                <w:sz w:val="22"/>
              </w:rPr>
              <w:t>10. Tối ưu lịch toàn cục</w:t>
            </w:r>
          </w:p>
        </w:tc>
        <w:tc>
          <w:tcPr>
            <w:tcW w:w="2422" w:type="dxa"/>
            <w:vAlign w:val="center"/>
          </w:tcPr>
          <w:p w14:paraId="6D65359A">
            <w:pPr>
              <w:spacing w:before="0" w:after="0" w:line="240" w:lineRule="auto"/>
              <w:jc w:val="left"/>
            </w:pPr>
            <w:r>
              <w:rPr>
                <w:rFonts w:ascii="Times New Roman" w:hAnsi="Times New Roman" w:eastAsia="Times New Roman"/>
                <w:b w:val="0"/>
                <w:sz w:val="22"/>
              </w:rPr>
              <w:t>Xây OR-Tools CP-SAT hoặc Routing model dùng predicted_duration + travel time + time windows; đặt objective giảm travel/overtime/imbalance/deviation.</w:t>
            </w:r>
          </w:p>
        </w:tc>
        <w:tc>
          <w:tcPr>
            <w:tcW w:w="2422" w:type="dxa"/>
            <w:vAlign w:val="center"/>
          </w:tcPr>
          <w:p w14:paraId="3D5688F6">
            <w:pPr>
              <w:spacing w:before="0" w:after="0" w:line="240" w:lineRule="auto"/>
              <w:jc w:val="left"/>
            </w:pPr>
            <w:r>
              <w:rPr>
                <w:rFonts w:ascii="Times New Roman" w:hAnsi="Times New Roman" w:eastAsia="Times New Roman"/>
                <w:b w:val="0"/>
                <w:sz w:val="22"/>
              </w:rPr>
              <w:t>/schedule/optimize; schedule_versions; objective/logs.</w:t>
            </w:r>
          </w:p>
        </w:tc>
        <w:tc>
          <w:tcPr>
            <w:tcW w:w="2422" w:type="dxa"/>
            <w:vAlign w:val="center"/>
          </w:tcPr>
          <w:p w14:paraId="44929B50">
            <w:pPr>
              <w:spacing w:before="0" w:after="0" w:line="240" w:lineRule="auto"/>
              <w:jc w:val="left"/>
            </w:pPr>
            <w:r>
              <w:rPr>
                <w:rFonts w:ascii="Times New Roman" w:hAnsi="Times New Roman" w:eastAsia="Times New Roman"/>
                <w:b w:val="0"/>
                <w:sz w:val="22"/>
              </w:rPr>
              <w:t>Tạo được lịch cho một ngày, không vi phạm hard constraints; xử lý được infeasible/timeout.</w:t>
            </w:r>
          </w:p>
        </w:tc>
      </w:tr>
      <w:tr w14:paraId="297A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7DD9A7AA">
            <w:pPr>
              <w:spacing w:before="0" w:after="0" w:line="240" w:lineRule="auto"/>
              <w:jc w:val="left"/>
            </w:pPr>
            <w:r>
              <w:rPr>
                <w:rFonts w:ascii="Times New Roman" w:hAnsi="Times New Roman" w:eastAsia="Times New Roman"/>
                <w:b w:val="0"/>
                <w:sz w:val="22"/>
              </w:rPr>
              <w:t>11. Xây giao diện AI</w:t>
            </w:r>
          </w:p>
        </w:tc>
        <w:tc>
          <w:tcPr>
            <w:tcW w:w="2422" w:type="dxa"/>
            <w:vAlign w:val="center"/>
          </w:tcPr>
          <w:p w14:paraId="26609972">
            <w:pPr>
              <w:spacing w:before="0" w:after="0" w:line="240" w:lineRule="auto"/>
              <w:jc w:val="left"/>
            </w:pPr>
            <w:r>
              <w:rPr>
                <w:rFonts w:ascii="Times New Roman" w:hAnsi="Times New Roman" w:eastAsia="Times New Roman"/>
                <w:b w:val="0"/>
                <w:sz w:val="22"/>
              </w:rPr>
              <w:t>Thiết kế màn hình top-k, predicted duration, breakdown điểm, cảnh báo; calendar; bản đồ; màn hình so sánh KPI và cho phép điều phối viên override.</w:t>
            </w:r>
          </w:p>
        </w:tc>
        <w:tc>
          <w:tcPr>
            <w:tcW w:w="2422" w:type="dxa"/>
            <w:vAlign w:val="center"/>
          </w:tcPr>
          <w:p w14:paraId="00BD2AE5">
            <w:pPr>
              <w:spacing w:before="0" w:after="0" w:line="240" w:lineRule="auto"/>
              <w:jc w:val="left"/>
            </w:pPr>
            <w:r>
              <w:rPr>
                <w:rFonts w:ascii="Times New Roman" w:hAnsi="Times New Roman" w:eastAsia="Times New Roman"/>
                <w:b w:val="0"/>
                <w:sz w:val="22"/>
              </w:rPr>
              <w:t>UI hoàn chỉnh; screenshot/demo script.</w:t>
            </w:r>
          </w:p>
        </w:tc>
        <w:tc>
          <w:tcPr>
            <w:tcW w:w="2422" w:type="dxa"/>
            <w:vAlign w:val="center"/>
          </w:tcPr>
          <w:p w14:paraId="35DAE3ED">
            <w:pPr>
              <w:spacing w:before="0" w:after="0" w:line="240" w:lineRule="auto"/>
              <w:jc w:val="left"/>
            </w:pPr>
            <w:r>
              <w:rPr>
                <w:rFonts w:ascii="Times New Roman" w:hAnsi="Times New Roman" w:eastAsia="Times New Roman"/>
                <w:b w:val="0"/>
                <w:sz w:val="22"/>
              </w:rPr>
              <w:t>Người quản lý hiểu vì sao AI đề xuất phương án và vẫn kiểm soát quyết định cuối.</w:t>
            </w:r>
          </w:p>
        </w:tc>
      </w:tr>
      <w:tr w14:paraId="027A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7DFDC6FE">
            <w:pPr>
              <w:spacing w:before="0" w:after="0" w:line="240" w:lineRule="auto"/>
              <w:jc w:val="left"/>
            </w:pPr>
            <w:r>
              <w:rPr>
                <w:rFonts w:ascii="Times New Roman" w:hAnsi="Times New Roman" w:eastAsia="Times New Roman"/>
                <w:b w:val="0"/>
                <w:sz w:val="22"/>
              </w:rPr>
              <w:t>12. Thực nghiệm</w:t>
            </w:r>
          </w:p>
        </w:tc>
        <w:tc>
          <w:tcPr>
            <w:tcW w:w="2422" w:type="dxa"/>
            <w:vAlign w:val="center"/>
          </w:tcPr>
          <w:p w14:paraId="0BA506A0">
            <w:pPr>
              <w:spacing w:before="0" w:after="0" w:line="240" w:lineRule="auto"/>
              <w:jc w:val="left"/>
            </w:pPr>
            <w:r>
              <w:rPr>
                <w:rFonts w:ascii="Times New Roman" w:hAnsi="Times New Roman" w:eastAsia="Times New Roman"/>
                <w:b w:val="0"/>
                <w:sz w:val="22"/>
              </w:rPr>
              <w:t>Đánh giá ML riêng; sau đó so sánh First feasible, Nearest feasible, Weighted AI, OR-Tools default_duration, OR-Tools predicted_duration trên S1–S5 và nhiều seed.</w:t>
            </w:r>
          </w:p>
        </w:tc>
        <w:tc>
          <w:tcPr>
            <w:tcW w:w="2422" w:type="dxa"/>
            <w:vAlign w:val="center"/>
          </w:tcPr>
          <w:p w14:paraId="6D2BBCE1">
            <w:pPr>
              <w:spacing w:before="0" w:after="0" w:line="240" w:lineRule="auto"/>
              <w:jc w:val="left"/>
            </w:pPr>
            <w:r>
              <w:rPr>
                <w:rFonts w:ascii="Times New Roman" w:hAnsi="Times New Roman" w:eastAsia="Times New Roman"/>
                <w:b w:val="0"/>
                <w:sz w:val="22"/>
              </w:rPr>
              <w:t>CSV kết quả; bảng mean±std; biểu đồ; ablation/sensitivity.</w:t>
            </w:r>
          </w:p>
        </w:tc>
        <w:tc>
          <w:tcPr>
            <w:tcW w:w="2422" w:type="dxa"/>
            <w:vAlign w:val="center"/>
          </w:tcPr>
          <w:p w14:paraId="5242F4F3">
            <w:pPr>
              <w:spacing w:before="0" w:after="0" w:line="240" w:lineRule="auto"/>
              <w:jc w:val="left"/>
            </w:pPr>
            <w:r>
              <w:rPr>
                <w:rFonts w:ascii="Times New Roman" w:hAnsi="Times New Roman" w:eastAsia="Times New Roman"/>
                <w:b w:val="0"/>
                <w:sz w:val="22"/>
              </w:rPr>
              <w:t>Có kết luận định lượng về lợi ích/giới hạn của mô hình AI đối với lập lịch.</w:t>
            </w:r>
          </w:p>
        </w:tc>
      </w:tr>
      <w:tr w14:paraId="723A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0261019F">
            <w:pPr>
              <w:spacing w:before="0" w:after="0" w:line="240" w:lineRule="auto"/>
              <w:jc w:val="left"/>
            </w:pPr>
            <w:r>
              <w:rPr>
                <w:rFonts w:ascii="Times New Roman" w:hAnsi="Times New Roman" w:eastAsia="Times New Roman"/>
                <w:b w:val="0"/>
                <w:sz w:val="22"/>
              </w:rPr>
              <w:t>13. Kiểm thử và hoàn thiện</w:t>
            </w:r>
          </w:p>
        </w:tc>
        <w:tc>
          <w:tcPr>
            <w:tcW w:w="2422" w:type="dxa"/>
            <w:vAlign w:val="center"/>
          </w:tcPr>
          <w:p w14:paraId="38C0DC4D">
            <w:pPr>
              <w:spacing w:before="0" w:after="0" w:line="240" w:lineRule="auto"/>
              <w:jc w:val="left"/>
            </w:pPr>
            <w:r>
              <w:rPr>
                <w:rFonts w:ascii="Times New Roman" w:hAnsi="Times New Roman" w:eastAsia="Times New Roman"/>
                <w:b w:val="0"/>
                <w:sz w:val="22"/>
              </w:rPr>
              <w:t>Unit/API/integration/constraint/security/usability tests; kiểm thử model fallback; Dockerize; README.</w:t>
            </w:r>
          </w:p>
        </w:tc>
        <w:tc>
          <w:tcPr>
            <w:tcW w:w="2422" w:type="dxa"/>
            <w:vAlign w:val="center"/>
          </w:tcPr>
          <w:p w14:paraId="44932572">
            <w:pPr>
              <w:spacing w:before="0" w:after="0" w:line="240" w:lineRule="auto"/>
              <w:jc w:val="left"/>
            </w:pPr>
            <w:r>
              <w:rPr>
                <w:rFonts w:ascii="Times New Roman" w:hAnsi="Times New Roman" w:eastAsia="Times New Roman"/>
                <w:b w:val="0"/>
                <w:sz w:val="22"/>
              </w:rPr>
              <w:t>Test report; Docker Compose; README; dữ liệu demo.</w:t>
            </w:r>
          </w:p>
        </w:tc>
        <w:tc>
          <w:tcPr>
            <w:tcW w:w="2422" w:type="dxa"/>
            <w:vAlign w:val="center"/>
          </w:tcPr>
          <w:p w14:paraId="62D53822">
            <w:pPr>
              <w:spacing w:before="0" w:after="0" w:line="240" w:lineRule="auto"/>
              <w:jc w:val="left"/>
            </w:pPr>
            <w:r>
              <w:rPr>
                <w:rFonts w:ascii="Times New Roman" w:hAnsi="Times New Roman" w:eastAsia="Times New Roman"/>
                <w:b w:val="0"/>
                <w:sz w:val="22"/>
              </w:rPr>
              <w:t>Demo có thể chạy lại từ môi trường sạch theo README.</w:t>
            </w:r>
          </w:p>
        </w:tc>
      </w:tr>
      <w:tr w14:paraId="6F99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22" w:type="dxa"/>
            <w:vAlign w:val="center"/>
          </w:tcPr>
          <w:p w14:paraId="6028F843">
            <w:pPr>
              <w:spacing w:before="0" w:after="0" w:line="240" w:lineRule="auto"/>
              <w:jc w:val="left"/>
            </w:pPr>
            <w:r>
              <w:rPr>
                <w:rFonts w:ascii="Times New Roman" w:hAnsi="Times New Roman" w:eastAsia="Times New Roman"/>
                <w:b w:val="0"/>
                <w:sz w:val="22"/>
              </w:rPr>
              <w:t>14. Viết báo cáo và chuẩn bị bảo vệ</w:t>
            </w:r>
          </w:p>
        </w:tc>
        <w:tc>
          <w:tcPr>
            <w:tcW w:w="2422" w:type="dxa"/>
            <w:vAlign w:val="center"/>
          </w:tcPr>
          <w:p w14:paraId="659B078B">
            <w:pPr>
              <w:spacing w:before="0" w:after="0" w:line="240" w:lineRule="auto"/>
              <w:jc w:val="left"/>
            </w:pPr>
            <w:r>
              <w:rPr>
                <w:rFonts w:ascii="Times New Roman" w:hAnsi="Times New Roman" w:eastAsia="Times New Roman"/>
                <w:b w:val="0"/>
                <w:sz w:val="22"/>
              </w:rPr>
              <w:t>Viết theo cấu trúc Chương 1–5; trình bày công thức, mô hình, thuật toán, thực nghiệm, phân tích lỗi, giới hạn; chuẩn bị slide và kịch bản demo.</w:t>
            </w:r>
          </w:p>
        </w:tc>
        <w:tc>
          <w:tcPr>
            <w:tcW w:w="2422" w:type="dxa"/>
            <w:vAlign w:val="center"/>
          </w:tcPr>
          <w:p w14:paraId="30709E18">
            <w:pPr>
              <w:spacing w:before="0" w:after="0" w:line="240" w:lineRule="auto"/>
              <w:jc w:val="left"/>
            </w:pPr>
            <w:r>
              <w:rPr>
                <w:rFonts w:ascii="Times New Roman" w:hAnsi="Times New Roman" w:eastAsia="Times New Roman"/>
                <w:b w:val="0"/>
                <w:sz w:val="22"/>
              </w:rPr>
              <w:t>Báo cáo; slide; phụ lục; source code; demo video/script.</w:t>
            </w:r>
          </w:p>
        </w:tc>
        <w:tc>
          <w:tcPr>
            <w:tcW w:w="2422" w:type="dxa"/>
            <w:vAlign w:val="center"/>
          </w:tcPr>
          <w:p w14:paraId="5D5A5F2E">
            <w:pPr>
              <w:spacing w:before="0" w:after="0" w:line="240" w:lineRule="auto"/>
              <w:jc w:val="left"/>
            </w:pPr>
            <w:r>
              <w:rPr>
                <w:rFonts w:ascii="Times New Roman" w:hAnsi="Times New Roman" w:eastAsia="Times New Roman"/>
                <w:b w:val="0"/>
                <w:sz w:val="22"/>
              </w:rPr>
              <w:t>Tên đề tài, mục tiêu, phương pháp AI, chức năng hệ thống và kết quả thực nghiệm thống nhất hoàn toàn.</w:t>
            </w:r>
          </w:p>
        </w:tc>
      </w:tr>
    </w:tbl>
    <w:p w14:paraId="7455BE89">
      <w:pPr>
        <w:spacing w:after="60" w:line="276" w:lineRule="auto"/>
      </w:pPr>
      <w:r>
        <w:rPr>
          <w:rFonts w:ascii="Times New Roman" w:hAnsi="Times New Roman" w:eastAsia="Times New Roman"/>
          <w:b/>
          <w:sz w:val="24"/>
        </w:rPr>
        <w:t xml:space="preserve">Mốc cô nên yêu cầu Thảo gửi duyệt lần đầu: proposal + </w:t>
      </w:r>
      <w:bookmarkStart w:id="0" w:name="_GoBack"/>
      <w:r>
        <w:rPr>
          <w:rFonts w:ascii="Times New Roman" w:hAnsi="Times New Roman" w:eastAsia="Times New Roman"/>
          <w:b/>
          <w:sz w:val="24"/>
        </w:rPr>
        <w:t>BPMN</w:t>
      </w:r>
      <w:bookmarkEnd w:id="0"/>
      <w:r>
        <w:rPr>
          <w:rFonts w:ascii="Times New Roman" w:hAnsi="Times New Roman" w:eastAsia="Times New Roman"/>
          <w:b/>
          <w:sz w:val="24"/>
        </w:rPr>
        <w:t>/use case + ERD + kế hoạch dữ liệu/AI (feature, target, baseline, metric) trước khi lập trình sâu. Mốc duyệt lần hai: hệ thống CRUD chạy được + dataset ML + kết quả baseline. Mốc duyệt lần ba: AI inference + ranking + OR-Tools + bảng thực nghiệm sơ bộ.</w:t>
      </w: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12F24">
    <w:pPr>
      <w:pStyle w:val="18"/>
      <w:jc w:val="center"/>
    </w:pPr>
    <w:r>
      <w:rPr>
        <w:sz w:val="20"/>
      </w:rPr>
      <w:t xml:space="preserve">Trang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D77"/>
    <w:rsid w:val="0015074B"/>
    <w:rsid w:val="0029639D"/>
    <w:rsid w:val="00326F90"/>
    <w:rsid w:val="00566247"/>
    <w:rsid w:val="00AA1D8D"/>
    <w:rsid w:val="00B47730"/>
    <w:rsid w:val="00CB0664"/>
    <w:rsid w:val="00DF1489"/>
    <w:rsid w:val="00F57B5B"/>
    <w:rsid w:val="00FC693F"/>
    <w:rsid w:val="46880D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76"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000000"/>
      <w:sz w:val="24"/>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40"/>
      <w:contextualSpacing/>
    </w:pPr>
    <w:rPr>
      <w:rFonts w:ascii="Times New Roman" w:hAnsi="Times New Roman" w:eastAsia="Times New Roman"/>
      <w:sz w:val="24"/>
    </w:rPr>
  </w:style>
  <w:style w:type="paragraph" w:styleId="24">
    <w:name w:val="List Bullet 2"/>
    <w:basedOn w:val="1"/>
    <w:unhideWhenUsed/>
    <w:qFormat/>
    <w:uiPriority w:val="99"/>
    <w:pPr>
      <w:numPr>
        <w:ilvl w:val="0"/>
        <w:numId w:val="2"/>
      </w:numPr>
      <w:spacing w:after="40"/>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40"/>
      <w:contextualSpacing/>
    </w:pPr>
    <w:rPr>
      <w:rFonts w:ascii="Times New Roman" w:hAnsi="Times New Roman" w:eastAsia="Times New Roman"/>
      <w:sz w:val="24"/>
    </w:rPr>
  </w:style>
  <w:style w:type="paragraph" w:styleId="30">
    <w:name w:val="List Number 2"/>
    <w:basedOn w:val="1"/>
    <w:unhideWhenUsed/>
    <w:qFormat/>
    <w:uiPriority w:val="99"/>
    <w:pPr>
      <w:numPr>
        <w:ilvl w:val="0"/>
        <w:numId w:val="5"/>
      </w:numPr>
      <w:spacing w:after="40"/>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80" w:line="240" w:lineRule="auto"/>
      <w:contextualSpacing/>
      <w:jc w:val="center"/>
    </w:pPr>
    <w:rPr>
      <w:rFonts w:asciiTheme="majorHAnsi" w:hAnsiTheme="majorHAnsi" w:eastAsiaTheme="majorEastAsia" w:cstheme="majorBidi"/>
      <w:b/>
      <w:color w:val="000000"/>
      <w:spacing w:val="5"/>
      <w:kern w:val="2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14</Pages>
  <Words>6862</Words>
  <Characters>31291</Characters>
  <Lines>183</Lines>
  <Paragraphs>51</Paragraphs>
  <TotalTime>19</TotalTime>
  <ScaleCrop>false</ScaleCrop>
  <LinksUpToDate>false</LinksUpToDate>
  <CharactersWithSpaces>37576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Khoa Công nghệ Thông tin</dc:creator>
  <dc:description>generated by python-docx</dc:description>
  <cp:lastModifiedBy>Thạch Thảo Nguyễn</cp:lastModifiedBy>
  <dcterms:modified xsi:type="dcterms:W3CDTF">2026-10-06T14:36:37Z</dcterms:modified>
  <dc:subject>Hệ thống thông tin quản lý dịch vụ chăm sóc sức khỏe tại nhà và DSS lập lịch/điều phối</dc:subject>
  <dc:title>Hướng dẫn thực hiện đồ án tốt nghiệp - Nguyễn Thạch Thảo</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eyJoZGlkIjoiYjJjOTQxYzhjODMyMDAzZmE0MDJkMWFkNmJlNDkwYTUiLCJ1c2VySWQiOiIxMzc0NDA3OTU4MDM0In0=</vt:lpwstr>
  </property>
  <property fmtid="{D5CDD505-2E9C-101B-9397-08002B2CF9AE}" pid="3" name="KSOProductBuildVer">
    <vt:lpwstr>1033-12.1.0.28485</vt:lpwstr>
  </property>
  <property fmtid="{D5CDD505-2E9C-101B-9397-08002B2CF9AE}" pid="4" name="ICV">
    <vt:lpwstr>BC64B61CA30A4D2F9A5BB03306DACFA0_12</vt:lpwstr>
  </property>
</Properties>
</file>